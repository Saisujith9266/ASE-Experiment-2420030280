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9705F3">
      <w:pPr>
        <w:jc w:val="center"/>
      </w:pPr>
      <w:r>
        <w:rPr>
          <w:b/>
          <w:sz w:val="32"/>
        </w:rPr>
        <w:br w:type="textWrapping"/>
      </w:r>
      <w:r>
        <w:rPr>
          <w:b/>
          <w:sz w:val="32"/>
        </w:rPr>
        <w:br w:type="textWrapping"/>
      </w:r>
      <w:r>
        <w:rPr>
          <w:rFonts w:hint="default"/>
          <w:b/>
          <w:sz w:val="32"/>
          <w:lang w:val="en-US"/>
        </w:rPr>
        <w:t>EXPERIMENT-1</w:t>
      </w:r>
      <w:r>
        <w:rPr>
          <w:b/>
          <w:sz w:val="32"/>
        </w:rPr>
        <w:br w:type="textWrapping"/>
      </w:r>
      <w:r>
        <w:rPr>
          <w:b/>
          <w:sz w:val="54"/>
        </w:rPr>
        <w:br w:type="textWrapping"/>
      </w:r>
      <w:r>
        <w:rPr>
          <w:b/>
          <w:sz w:val="54"/>
        </w:rPr>
        <w:t>UniSphere – Student Enterprise Resource Planning System</w:t>
      </w:r>
      <w:r>
        <w:rPr>
          <w:b/>
          <w:sz w:val="54"/>
        </w:rPr>
        <w:br w:type="textWrapping"/>
      </w:r>
      <w:r>
        <w:rPr>
          <w:sz w:val="26"/>
        </w:rPr>
        <w:br w:type="textWrapping"/>
      </w:r>
      <w:r>
        <w:rPr>
          <w:sz w:val="26"/>
        </w:rPr>
        <w:t>Requirements • Agile Process • Technology • Implementation • Testing</w:t>
      </w:r>
      <w:r>
        <w:br w:type="textWrapping"/>
      </w:r>
      <w:r>
        <w:br w:type="textWrapping"/>
      </w:r>
      <w:r>
        <w:br w:type="textWrapping"/>
      </w:r>
      <w:r>
        <w:t xml:space="preserve">Student Name: </w:t>
      </w:r>
      <w:r>
        <w:rPr>
          <w:rFonts w:hint="default"/>
          <w:lang w:val="en-US"/>
        </w:rPr>
        <w:t>Potla Saisujith</w:t>
      </w:r>
      <w:r>
        <w:br w:type="textWrapping"/>
      </w:r>
      <w:r>
        <w:t xml:space="preserve">Roll Number: </w:t>
      </w:r>
      <w:r>
        <w:rPr>
          <w:rFonts w:hint="default"/>
          <w:lang w:val="en-US"/>
        </w:rPr>
        <w:t>2420030280</w:t>
      </w:r>
      <w:bookmarkStart w:id="0" w:name="_GoBack"/>
      <w:bookmarkEnd w:id="0"/>
      <w:r>
        <w:br w:type="textWrapping"/>
      </w:r>
      <w:r>
        <w:t>Course / Subject: Software Engineering</w:t>
      </w:r>
      <w:r>
        <w:br w:type="textWrapping"/>
      </w:r>
      <w:r>
        <w:br w:type="textWrapping"/>
      </w:r>
      <w:r>
        <w:t>Academic Year: 2026–2027</w:t>
      </w:r>
    </w:p>
    <w:p w14:paraId="3E01E46F">
      <w:r>
        <w:br w:type="page"/>
      </w:r>
    </w:p>
    <w:p w14:paraId="3606079E">
      <w:pPr>
        <w:pStyle w:val="2"/>
      </w:pPr>
      <w:r>
        <w:t>1. Project Overview</w:t>
      </w:r>
    </w:p>
    <w:p w14:paraId="29AF5686">
      <w:r>
        <w:t>UniSphere is a student-centric University Enterprise Resource Planning (ERP) system designed to bring essential academic services into one portal. It covers student authentication, dashboard information, academic registration, attendance, courses, results, fees, timetable, examinations, library access, profile management and support.</w:t>
      </w:r>
    </w:p>
    <w:p w14:paraId="45607D3D">
      <w:r>
        <w:t>The functional scope was informed by publicly accessible KL University ERP material. The reference portal exposes student login and modules including Academic Registration, Attendance Register, Courses, End Exam Result, Fee Payments, Hallticket, My CGPA, Profile, Timetables and other student services. UniSphere is an original case-study design with its own name, interface, sample data and screenshots. citeturn0view0turn0search15</w:t>
      </w:r>
    </w:p>
    <w:p w14:paraId="4493FFEA">
      <w:pPr>
        <w:pStyle w:val="3"/>
      </w:pPr>
      <w:r>
        <w:t>1.1 Login and Access</w:t>
      </w:r>
    </w:p>
    <w:p w14:paraId="1118CFE8">
      <w:r>
        <w:t>Students authenticate using a university ID and password. Role-based access is proposed for Student, Faculty and Administrator accounts.</w:t>
      </w:r>
    </w:p>
    <w:p w14:paraId="28F30FE4">
      <w:r>
        <w:drawing>
          <wp:inline distT="0" distB="0" distL="114300" distR="114300">
            <wp:extent cx="5897880" cy="3315335"/>
            <wp:effectExtent l="0" t="0" r="7620"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897880" cy="3315938"/>
                    </a:xfrm>
                    <a:prstGeom prst="rect">
                      <a:avLst/>
                    </a:prstGeom>
                  </pic:spPr>
                </pic:pic>
              </a:graphicData>
            </a:graphic>
          </wp:inline>
        </w:drawing>
      </w:r>
    </w:p>
    <w:p w14:paraId="0FEED6A1">
      <w:pPr>
        <w:jc w:val="center"/>
      </w:pPr>
      <w:r>
        <w:rPr>
          <w:i/>
          <w:sz w:val="18"/>
        </w:rPr>
        <w:t>Figure 1. UniSphere Student ERP login screen – original prototype.</w:t>
      </w:r>
    </w:p>
    <w:p w14:paraId="245B353B">
      <w:r>
        <w:br w:type="page"/>
      </w:r>
    </w:p>
    <w:p w14:paraId="0287F011">
      <w:pPr>
        <w:pStyle w:val="2"/>
      </w:pPr>
      <w:r>
        <w:t>2. Problem Statement and Objectives</w:t>
      </w:r>
    </w:p>
    <w:p w14:paraId="5364A7A9">
      <w:r>
        <w:t>University students interact with many services throughout a semester. If attendance, registration, results, fees and timetable information are fragmented, students spend more time navigating systems and can miss important academic actions. UniSphere addresses this problem through a centralized student portal.</w:t>
      </w:r>
    </w:p>
    <w:p w14:paraId="7B296F39">
      <w:pPr>
        <w:pStyle w:val="3"/>
      </w:pPr>
      <w:r>
        <w:t>2.1 Objectives</w:t>
      </w:r>
    </w:p>
    <w:p w14:paraId="24DF3469">
      <w:pPr>
        <w:pStyle w:val="23"/>
      </w:pPr>
      <w:r>
        <w:t>Centralize academic information in one portal.</w:t>
      </w:r>
    </w:p>
    <w:p w14:paraId="567BA4A7">
      <w:pPr>
        <w:pStyle w:val="23"/>
      </w:pPr>
      <w:r>
        <w:t>Allow subject-wise attendance monitoring.</w:t>
      </w:r>
    </w:p>
    <w:p w14:paraId="1228056D">
      <w:pPr>
        <w:pStyle w:val="23"/>
      </w:pPr>
      <w:r>
        <w:t>Support semester course and section registration.</w:t>
      </w:r>
    </w:p>
    <w:p w14:paraId="6C1CCECB">
      <w:pPr>
        <w:pStyle w:val="23"/>
      </w:pPr>
      <w:r>
        <w:t>Provide results, grades, SGPA and CGPA.</w:t>
      </w:r>
    </w:p>
    <w:p w14:paraId="1EBD4527">
      <w:pPr>
        <w:pStyle w:val="23"/>
      </w:pPr>
      <w:r>
        <w:t>Provide fee dues, payment history and receipts.</w:t>
      </w:r>
    </w:p>
    <w:p w14:paraId="43946F86">
      <w:pPr>
        <w:pStyle w:val="23"/>
      </w:pPr>
      <w:r>
        <w:t>Provide weekly timetable and examination information.</w:t>
      </w:r>
    </w:p>
    <w:p w14:paraId="4F110966">
      <w:pPr>
        <w:pStyle w:val="23"/>
      </w:pPr>
      <w:r>
        <w:t>Provide profile and student-support services.</w:t>
      </w:r>
    </w:p>
    <w:p w14:paraId="6A365D20">
      <w:pPr>
        <w:pStyle w:val="3"/>
      </w:pPr>
      <w:r>
        <w:t>2.2 Scope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06634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172033"/>
          </w:tcPr>
          <w:p w14:paraId="453DF58C">
            <w:pPr>
              <w:spacing w:after="0" w:line="240" w:lineRule="auto"/>
            </w:pPr>
            <w:r>
              <w:rPr>
                <w:b/>
                <w:color w:val="FFFFFF"/>
              </w:rPr>
              <w:t>In Scope</w:t>
            </w:r>
          </w:p>
        </w:tc>
        <w:tc>
          <w:tcPr>
            <w:tcW w:w="4968" w:type="dxa"/>
            <w:shd w:val="clear" w:color="auto" w:fill="172033"/>
          </w:tcPr>
          <w:p w14:paraId="0D53D986">
            <w:pPr>
              <w:spacing w:after="0" w:line="240" w:lineRule="auto"/>
            </w:pPr>
            <w:r>
              <w:rPr>
                <w:b/>
                <w:color w:val="FFFFFF"/>
              </w:rPr>
              <w:t>Out of Scope</w:t>
            </w:r>
          </w:p>
        </w:tc>
      </w:tr>
      <w:tr w14:paraId="79F1B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9E779BD">
            <w:pPr>
              <w:spacing w:after="0" w:line="240" w:lineRule="auto"/>
            </w:pPr>
            <w:r>
              <w:t>Student dashboard</w:t>
            </w:r>
          </w:p>
        </w:tc>
        <w:tc>
          <w:tcPr>
            <w:tcW w:w="4968" w:type="dxa"/>
          </w:tcPr>
          <w:p w14:paraId="2221309E">
            <w:pPr>
              <w:spacing w:after="0" w:line="240" w:lineRule="auto"/>
            </w:pPr>
            <w:r>
              <w:t>University payroll</w:t>
            </w:r>
          </w:p>
        </w:tc>
      </w:tr>
      <w:tr w14:paraId="7558D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E5A4311">
            <w:pPr>
              <w:spacing w:after="0" w:line="240" w:lineRule="auto"/>
            </w:pPr>
            <w:r>
              <w:t>Academic registration</w:t>
            </w:r>
          </w:p>
        </w:tc>
        <w:tc>
          <w:tcPr>
            <w:tcW w:w="4968" w:type="dxa"/>
          </w:tcPr>
          <w:p w14:paraId="257FE13B">
            <w:pPr>
              <w:spacing w:after="0" w:line="240" w:lineRule="auto"/>
            </w:pPr>
            <w:r>
              <w:t>Staff HR management</w:t>
            </w:r>
          </w:p>
        </w:tc>
      </w:tr>
      <w:tr w14:paraId="09AA3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5C04832">
            <w:pPr>
              <w:spacing w:after="0" w:line="240" w:lineRule="auto"/>
            </w:pPr>
            <w:r>
              <w:t>Attendance</w:t>
            </w:r>
          </w:p>
        </w:tc>
        <w:tc>
          <w:tcPr>
            <w:tcW w:w="4968" w:type="dxa"/>
          </w:tcPr>
          <w:p w14:paraId="411A72A2">
            <w:pPr>
              <w:spacing w:after="0" w:line="240" w:lineRule="auto"/>
            </w:pPr>
            <w:r>
              <w:t>Complex hostel administration</w:t>
            </w:r>
          </w:p>
        </w:tc>
      </w:tr>
      <w:tr w14:paraId="1D5E5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D97A477">
            <w:pPr>
              <w:spacing w:after="0" w:line="240" w:lineRule="auto"/>
            </w:pPr>
            <w:r>
              <w:t>Results and CGPA</w:t>
            </w:r>
          </w:p>
        </w:tc>
        <w:tc>
          <w:tcPr>
            <w:tcW w:w="4968" w:type="dxa"/>
          </w:tcPr>
          <w:p w14:paraId="2033CE50">
            <w:pPr>
              <w:spacing w:after="0" w:line="240" w:lineRule="auto"/>
            </w:pPr>
            <w:r>
              <w:t>Full transport fleet management</w:t>
            </w:r>
          </w:p>
        </w:tc>
      </w:tr>
      <w:tr w14:paraId="4F03C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7E57BD6">
            <w:pPr>
              <w:spacing w:after="0" w:line="240" w:lineRule="auto"/>
            </w:pPr>
            <w:r>
              <w:t>Fees and receipts</w:t>
            </w:r>
          </w:p>
        </w:tc>
        <w:tc>
          <w:tcPr>
            <w:tcW w:w="4968" w:type="dxa"/>
          </w:tcPr>
          <w:p w14:paraId="53894E54">
            <w:pPr>
              <w:spacing w:after="0" w:line="240" w:lineRule="auto"/>
            </w:pPr>
            <w:r>
              <w:t>External banking core systems</w:t>
            </w:r>
          </w:p>
        </w:tc>
      </w:tr>
      <w:tr w14:paraId="6D899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7246CBC">
            <w:pPr>
              <w:spacing w:after="0" w:line="240" w:lineRule="auto"/>
            </w:pPr>
            <w:r>
              <w:t>Timetable and examinations</w:t>
            </w:r>
          </w:p>
        </w:tc>
        <w:tc>
          <w:tcPr>
            <w:tcW w:w="4968" w:type="dxa"/>
          </w:tcPr>
          <w:p w14:paraId="473D9E39">
            <w:pPr>
              <w:spacing w:after="0" w:line="240" w:lineRule="auto"/>
            </w:pPr>
            <w:r>
              <w:t>National education databases</w:t>
            </w:r>
          </w:p>
        </w:tc>
      </w:tr>
    </w:tbl>
    <w:p w14:paraId="1AE578A5">
      <w:pPr>
        <w:pStyle w:val="3"/>
      </w:pPr>
      <w:r>
        <w:t>2.3 Student Dashboard</w:t>
      </w:r>
    </w:p>
    <w:p w14:paraId="2030FE0D">
      <w:r>
        <w:t>The dashboard summarizes high-value information such as attendance, CGPA, earned credits, next class and upcoming academic events. The reference ERP documentation similarly describes a student portal with a home dashboard and academic service navigation. citeturn0search15</w:t>
      </w:r>
    </w:p>
    <w:p w14:paraId="44C5D889">
      <w:r>
        <w:drawing>
          <wp:inline distT="0" distB="0" distL="114300" distR="114300">
            <wp:extent cx="5897880" cy="3315335"/>
            <wp:effectExtent l="0" t="0" r="7620"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897880" cy="3315938"/>
                    </a:xfrm>
                    <a:prstGeom prst="rect">
                      <a:avLst/>
                    </a:prstGeom>
                  </pic:spPr>
                </pic:pic>
              </a:graphicData>
            </a:graphic>
          </wp:inline>
        </w:drawing>
      </w:r>
    </w:p>
    <w:p w14:paraId="7632A946">
      <w:pPr>
        <w:jc w:val="center"/>
      </w:pPr>
      <w:r>
        <w:rPr>
          <w:i/>
          <w:sz w:val="18"/>
        </w:rPr>
        <w:t>Figure 2. UniSphere Student Dashboard prototype.</w:t>
      </w:r>
    </w:p>
    <w:p w14:paraId="50E9889E">
      <w:r>
        <w:br w:type="page"/>
      </w:r>
    </w:p>
    <w:p w14:paraId="205FEDA3">
      <w:pPr>
        <w:pStyle w:val="2"/>
      </w:pPr>
      <w:r>
        <w:t>3. Stakeholders and User Personas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1D9D9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172033"/>
          </w:tcPr>
          <w:p w14:paraId="19FBC4F1">
            <w:pPr>
              <w:spacing w:after="0" w:line="240" w:lineRule="auto"/>
            </w:pPr>
            <w:r>
              <w:rPr>
                <w:b/>
                <w:color w:val="FFFFFF"/>
              </w:rPr>
              <w:t>Stakeholder</w:t>
            </w:r>
          </w:p>
        </w:tc>
        <w:tc>
          <w:tcPr>
            <w:tcW w:w="4968" w:type="dxa"/>
            <w:shd w:val="clear" w:color="auto" w:fill="172033"/>
          </w:tcPr>
          <w:p w14:paraId="624E2523">
            <w:pPr>
              <w:spacing w:after="0" w:line="240" w:lineRule="auto"/>
            </w:pPr>
            <w:r>
              <w:rPr>
                <w:b/>
                <w:color w:val="FFFFFF"/>
              </w:rPr>
              <w:t>Role / Need</w:t>
            </w:r>
          </w:p>
        </w:tc>
      </w:tr>
      <w:tr w14:paraId="5BD6F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514C471">
            <w:pPr>
              <w:spacing w:after="0" w:line="240" w:lineRule="auto"/>
            </w:pPr>
            <w:r>
              <w:t>Student</w:t>
            </w:r>
          </w:p>
        </w:tc>
        <w:tc>
          <w:tcPr>
            <w:tcW w:w="4968" w:type="dxa"/>
          </w:tcPr>
          <w:p w14:paraId="01E3ACCB">
            <w:pPr>
              <w:spacing w:after="0" w:line="240" w:lineRule="auto"/>
            </w:pPr>
            <w:r>
              <w:t>Access academic information, register courses, monitor attendance and fees.</w:t>
            </w:r>
          </w:p>
        </w:tc>
      </w:tr>
      <w:tr w14:paraId="1E565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8094B08">
            <w:pPr>
              <w:spacing w:after="0" w:line="240" w:lineRule="auto"/>
            </w:pPr>
            <w:r>
              <w:t>Faculty</w:t>
            </w:r>
          </w:p>
        </w:tc>
        <w:tc>
          <w:tcPr>
            <w:tcW w:w="4968" w:type="dxa"/>
          </w:tcPr>
          <w:p w14:paraId="5A6E55A9">
            <w:pPr>
              <w:spacing w:after="0" w:line="240" w:lineRule="auto"/>
            </w:pPr>
            <w:r>
              <w:t>Record attendance and support students.</w:t>
            </w:r>
          </w:p>
        </w:tc>
      </w:tr>
      <w:tr w14:paraId="18F93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8CBE113">
            <w:pPr>
              <w:spacing w:after="0" w:line="240" w:lineRule="auto"/>
            </w:pPr>
            <w:r>
              <w:t>Academic Administrator</w:t>
            </w:r>
          </w:p>
        </w:tc>
        <w:tc>
          <w:tcPr>
            <w:tcW w:w="4968" w:type="dxa"/>
          </w:tcPr>
          <w:p w14:paraId="5B54638F">
            <w:pPr>
              <w:spacing w:after="0" w:line="240" w:lineRule="auto"/>
            </w:pPr>
            <w:r>
              <w:t>Manage curriculum, registration and student records.</w:t>
            </w:r>
          </w:p>
        </w:tc>
      </w:tr>
      <w:tr w14:paraId="06ED5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B6C8569">
            <w:pPr>
              <w:spacing w:after="0" w:line="240" w:lineRule="auto"/>
            </w:pPr>
            <w:r>
              <w:t>Examination Cell</w:t>
            </w:r>
          </w:p>
        </w:tc>
        <w:tc>
          <w:tcPr>
            <w:tcW w:w="4968" w:type="dxa"/>
          </w:tcPr>
          <w:p w14:paraId="05B08341">
            <w:pPr>
              <w:spacing w:after="0" w:line="240" w:lineRule="auto"/>
            </w:pPr>
            <w:r>
              <w:t>Publish results and examination schedules.</w:t>
            </w:r>
          </w:p>
        </w:tc>
      </w:tr>
      <w:tr w14:paraId="1E38D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780DFCD">
            <w:pPr>
              <w:spacing w:after="0" w:line="240" w:lineRule="auto"/>
            </w:pPr>
            <w:r>
              <w:t>Finance Office</w:t>
            </w:r>
          </w:p>
        </w:tc>
        <w:tc>
          <w:tcPr>
            <w:tcW w:w="4968" w:type="dxa"/>
          </w:tcPr>
          <w:p w14:paraId="6DA87CF0">
            <w:pPr>
              <w:spacing w:after="0" w:line="240" w:lineRule="auto"/>
            </w:pPr>
            <w:r>
              <w:t>Manage fee structures, dues, payments and receipts.</w:t>
            </w:r>
          </w:p>
        </w:tc>
      </w:tr>
      <w:tr w14:paraId="735DC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FBEEAC7">
            <w:pPr>
              <w:spacing w:after="0" w:line="240" w:lineRule="auto"/>
            </w:pPr>
            <w:r>
              <w:t>System Administrator</w:t>
            </w:r>
          </w:p>
        </w:tc>
        <w:tc>
          <w:tcPr>
            <w:tcW w:w="4968" w:type="dxa"/>
          </w:tcPr>
          <w:p w14:paraId="29238359">
            <w:pPr>
              <w:spacing w:after="0" w:line="240" w:lineRule="auto"/>
            </w:pPr>
            <w:r>
              <w:t>Maintain users, permissions, security and infrastructure.</w:t>
            </w:r>
          </w:p>
        </w:tc>
      </w:tr>
    </w:tbl>
    <w:p w14:paraId="3011CCFC">
      <w:pPr>
        <w:pStyle w:val="3"/>
      </w:pPr>
      <w:r>
        <w:t>3.1 Primary Persona</w:t>
      </w:r>
    </w:p>
    <w:p w14:paraId="40FB4B4C">
      <w:r>
        <w:t>Student – an undergraduate who needs one place to check attendance, register subjects, see results, monitor fees and follow the weekly timetable.</w:t>
      </w:r>
    </w:p>
    <w:p w14:paraId="401B813F">
      <w:pPr>
        <w:pStyle w:val="2"/>
      </w:pPr>
      <w:r>
        <w:t>4. User Stories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2578F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172033"/>
          </w:tcPr>
          <w:p w14:paraId="28A73D03">
            <w:pPr>
              <w:spacing w:after="0" w:line="240" w:lineRule="auto"/>
            </w:pPr>
            <w:r>
              <w:rPr>
                <w:b/>
                <w:color w:val="FFFFFF"/>
              </w:rPr>
              <w:t>ID</w:t>
            </w:r>
          </w:p>
        </w:tc>
        <w:tc>
          <w:tcPr>
            <w:tcW w:w="2484" w:type="dxa"/>
            <w:shd w:val="clear" w:color="auto" w:fill="172033"/>
          </w:tcPr>
          <w:p w14:paraId="05CA0147">
            <w:pPr>
              <w:spacing w:after="0" w:line="240" w:lineRule="auto"/>
            </w:pPr>
            <w:r>
              <w:rPr>
                <w:b/>
                <w:color w:val="FFFFFF"/>
              </w:rPr>
              <w:t>Actor</w:t>
            </w:r>
          </w:p>
        </w:tc>
        <w:tc>
          <w:tcPr>
            <w:tcW w:w="2484" w:type="dxa"/>
            <w:shd w:val="clear" w:color="auto" w:fill="172033"/>
          </w:tcPr>
          <w:p w14:paraId="595ED2BB">
            <w:pPr>
              <w:spacing w:after="0" w:line="240" w:lineRule="auto"/>
            </w:pPr>
            <w:r>
              <w:rPr>
                <w:b/>
                <w:color w:val="FFFFFF"/>
              </w:rPr>
              <w:t>User Story</w:t>
            </w:r>
          </w:p>
        </w:tc>
        <w:tc>
          <w:tcPr>
            <w:tcW w:w="2484" w:type="dxa"/>
            <w:shd w:val="clear" w:color="auto" w:fill="172033"/>
          </w:tcPr>
          <w:p w14:paraId="29AA9180">
            <w:pPr>
              <w:spacing w:after="0" w:line="240" w:lineRule="auto"/>
            </w:pPr>
            <w:r>
              <w:rPr>
                <w:b/>
                <w:color w:val="FFFFFF"/>
              </w:rPr>
              <w:t>Priority</w:t>
            </w:r>
          </w:p>
        </w:tc>
      </w:tr>
      <w:tr w14:paraId="5B443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54D08F5C">
            <w:pPr>
              <w:spacing w:after="0" w:line="240" w:lineRule="auto"/>
            </w:pPr>
            <w:r>
              <w:t>US-01</w:t>
            </w:r>
          </w:p>
        </w:tc>
        <w:tc>
          <w:tcPr>
            <w:tcW w:w="2484" w:type="dxa"/>
          </w:tcPr>
          <w:p w14:paraId="5242939A">
            <w:pPr>
              <w:spacing w:after="0" w:line="240" w:lineRule="auto"/>
            </w:pPr>
            <w:r>
              <w:t>Student</w:t>
            </w:r>
          </w:p>
        </w:tc>
        <w:tc>
          <w:tcPr>
            <w:tcW w:w="2484" w:type="dxa"/>
          </w:tcPr>
          <w:p w14:paraId="538E0037">
            <w:pPr>
              <w:spacing w:after="0" w:line="240" w:lineRule="auto"/>
            </w:pPr>
            <w:r>
              <w:t>As a student, I want to log in securely so that I can access my academic information.</w:t>
            </w:r>
          </w:p>
        </w:tc>
        <w:tc>
          <w:tcPr>
            <w:tcW w:w="2484" w:type="dxa"/>
          </w:tcPr>
          <w:p w14:paraId="732F20EF">
            <w:pPr>
              <w:spacing w:after="0" w:line="240" w:lineRule="auto"/>
            </w:pPr>
            <w:r>
              <w:t>High</w:t>
            </w:r>
          </w:p>
        </w:tc>
      </w:tr>
      <w:tr w14:paraId="2ED60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17FFD206">
            <w:pPr>
              <w:spacing w:after="0" w:line="240" w:lineRule="auto"/>
            </w:pPr>
            <w:r>
              <w:t>US-02</w:t>
            </w:r>
          </w:p>
        </w:tc>
        <w:tc>
          <w:tcPr>
            <w:tcW w:w="2484" w:type="dxa"/>
          </w:tcPr>
          <w:p w14:paraId="5A08EEDB">
            <w:pPr>
              <w:spacing w:after="0" w:line="240" w:lineRule="auto"/>
            </w:pPr>
            <w:r>
              <w:t>Student</w:t>
            </w:r>
          </w:p>
        </w:tc>
        <w:tc>
          <w:tcPr>
            <w:tcW w:w="2484" w:type="dxa"/>
          </w:tcPr>
          <w:p w14:paraId="354E3815">
            <w:pPr>
              <w:spacing w:after="0" w:line="240" w:lineRule="auto"/>
            </w:pPr>
            <w:r>
              <w:t>As a student, I want to view my dashboard so that I can see important information quickly.</w:t>
            </w:r>
          </w:p>
        </w:tc>
        <w:tc>
          <w:tcPr>
            <w:tcW w:w="2484" w:type="dxa"/>
          </w:tcPr>
          <w:p w14:paraId="1603F8ED">
            <w:pPr>
              <w:spacing w:after="0" w:line="240" w:lineRule="auto"/>
            </w:pPr>
            <w:r>
              <w:t>High</w:t>
            </w:r>
          </w:p>
        </w:tc>
      </w:tr>
      <w:tr w14:paraId="6BD09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7D5FFCF9">
            <w:pPr>
              <w:spacing w:after="0" w:line="240" w:lineRule="auto"/>
            </w:pPr>
            <w:r>
              <w:t>US-03</w:t>
            </w:r>
          </w:p>
        </w:tc>
        <w:tc>
          <w:tcPr>
            <w:tcW w:w="2484" w:type="dxa"/>
          </w:tcPr>
          <w:p w14:paraId="745EE35C">
            <w:pPr>
              <w:spacing w:after="0" w:line="240" w:lineRule="auto"/>
            </w:pPr>
            <w:r>
              <w:t>Student</w:t>
            </w:r>
          </w:p>
        </w:tc>
        <w:tc>
          <w:tcPr>
            <w:tcW w:w="2484" w:type="dxa"/>
          </w:tcPr>
          <w:p w14:paraId="4A5C46F2">
            <w:pPr>
              <w:spacing w:after="0" w:line="240" w:lineRule="auto"/>
            </w:pPr>
            <w:r>
              <w:t>As a student, I want to check subject-wise attendance so that I can monitor eligibility.</w:t>
            </w:r>
          </w:p>
        </w:tc>
        <w:tc>
          <w:tcPr>
            <w:tcW w:w="2484" w:type="dxa"/>
          </w:tcPr>
          <w:p w14:paraId="2E892B0B">
            <w:pPr>
              <w:spacing w:after="0" w:line="240" w:lineRule="auto"/>
            </w:pPr>
            <w:r>
              <w:t>High</w:t>
            </w:r>
          </w:p>
        </w:tc>
      </w:tr>
      <w:tr w14:paraId="4E188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3178F2F1">
            <w:pPr>
              <w:spacing w:after="0" w:line="240" w:lineRule="auto"/>
            </w:pPr>
            <w:r>
              <w:t>US-04</w:t>
            </w:r>
          </w:p>
        </w:tc>
        <w:tc>
          <w:tcPr>
            <w:tcW w:w="2484" w:type="dxa"/>
          </w:tcPr>
          <w:p w14:paraId="3E6E36F4">
            <w:pPr>
              <w:spacing w:after="0" w:line="240" w:lineRule="auto"/>
            </w:pPr>
            <w:r>
              <w:t>Student</w:t>
            </w:r>
          </w:p>
        </w:tc>
        <w:tc>
          <w:tcPr>
            <w:tcW w:w="2484" w:type="dxa"/>
          </w:tcPr>
          <w:p w14:paraId="63FB1F79">
            <w:pPr>
              <w:spacing w:after="0" w:line="240" w:lineRule="auto"/>
            </w:pPr>
            <w:r>
              <w:t>As a student, I want to select courses and sections so that I can complete registration.</w:t>
            </w:r>
          </w:p>
        </w:tc>
        <w:tc>
          <w:tcPr>
            <w:tcW w:w="2484" w:type="dxa"/>
          </w:tcPr>
          <w:p w14:paraId="05A8134F">
            <w:pPr>
              <w:spacing w:after="0" w:line="240" w:lineRule="auto"/>
            </w:pPr>
            <w:r>
              <w:t>High</w:t>
            </w:r>
          </w:p>
        </w:tc>
      </w:tr>
      <w:tr w14:paraId="5303A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6FF670E6">
            <w:pPr>
              <w:spacing w:after="0" w:line="240" w:lineRule="auto"/>
            </w:pPr>
            <w:r>
              <w:t>US-05</w:t>
            </w:r>
          </w:p>
        </w:tc>
        <w:tc>
          <w:tcPr>
            <w:tcW w:w="2484" w:type="dxa"/>
          </w:tcPr>
          <w:p w14:paraId="2A6A2C8C">
            <w:pPr>
              <w:spacing w:after="0" w:line="240" w:lineRule="auto"/>
            </w:pPr>
            <w:r>
              <w:t>Student</w:t>
            </w:r>
          </w:p>
        </w:tc>
        <w:tc>
          <w:tcPr>
            <w:tcW w:w="2484" w:type="dxa"/>
          </w:tcPr>
          <w:p w14:paraId="67DAC870">
            <w:pPr>
              <w:spacing w:after="0" w:line="240" w:lineRule="auto"/>
            </w:pPr>
            <w:r>
              <w:t>As a student, I want to view grades and CGPA so that I can track performance.</w:t>
            </w:r>
          </w:p>
        </w:tc>
        <w:tc>
          <w:tcPr>
            <w:tcW w:w="2484" w:type="dxa"/>
          </w:tcPr>
          <w:p w14:paraId="18457A00">
            <w:pPr>
              <w:spacing w:after="0" w:line="240" w:lineRule="auto"/>
            </w:pPr>
            <w:r>
              <w:t>High</w:t>
            </w:r>
          </w:p>
        </w:tc>
      </w:tr>
      <w:tr w14:paraId="3D1B9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0DF4F122">
            <w:pPr>
              <w:spacing w:after="0" w:line="240" w:lineRule="auto"/>
            </w:pPr>
            <w:r>
              <w:t>US-06</w:t>
            </w:r>
          </w:p>
        </w:tc>
        <w:tc>
          <w:tcPr>
            <w:tcW w:w="2484" w:type="dxa"/>
          </w:tcPr>
          <w:p w14:paraId="041C6416">
            <w:pPr>
              <w:spacing w:after="0" w:line="240" w:lineRule="auto"/>
            </w:pPr>
            <w:r>
              <w:t>Student</w:t>
            </w:r>
          </w:p>
        </w:tc>
        <w:tc>
          <w:tcPr>
            <w:tcW w:w="2484" w:type="dxa"/>
          </w:tcPr>
          <w:p w14:paraId="31F02497">
            <w:pPr>
              <w:spacing w:after="0" w:line="240" w:lineRule="auto"/>
            </w:pPr>
            <w:r>
              <w:t>As a student, I want to see fee dues and receipts so that I can manage payments.</w:t>
            </w:r>
          </w:p>
        </w:tc>
        <w:tc>
          <w:tcPr>
            <w:tcW w:w="2484" w:type="dxa"/>
          </w:tcPr>
          <w:p w14:paraId="4D4ABEF2">
            <w:pPr>
              <w:spacing w:after="0" w:line="240" w:lineRule="auto"/>
            </w:pPr>
            <w:r>
              <w:t>High</w:t>
            </w:r>
          </w:p>
        </w:tc>
      </w:tr>
      <w:tr w14:paraId="636DA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725EE0AF">
            <w:pPr>
              <w:spacing w:after="0" w:line="240" w:lineRule="auto"/>
            </w:pPr>
            <w:r>
              <w:t>US-07</w:t>
            </w:r>
          </w:p>
        </w:tc>
        <w:tc>
          <w:tcPr>
            <w:tcW w:w="2484" w:type="dxa"/>
          </w:tcPr>
          <w:p w14:paraId="279BE1DF">
            <w:pPr>
              <w:spacing w:after="0" w:line="240" w:lineRule="auto"/>
            </w:pPr>
            <w:r>
              <w:t>Student</w:t>
            </w:r>
          </w:p>
        </w:tc>
        <w:tc>
          <w:tcPr>
            <w:tcW w:w="2484" w:type="dxa"/>
          </w:tcPr>
          <w:p w14:paraId="71BF8E92">
            <w:pPr>
              <w:spacing w:after="0" w:line="240" w:lineRule="auto"/>
            </w:pPr>
            <w:r>
              <w:t>As a student, I want to view my weekly timetable so that I can plan classes.</w:t>
            </w:r>
          </w:p>
        </w:tc>
        <w:tc>
          <w:tcPr>
            <w:tcW w:w="2484" w:type="dxa"/>
          </w:tcPr>
          <w:p w14:paraId="2E374218">
            <w:pPr>
              <w:spacing w:after="0" w:line="240" w:lineRule="auto"/>
            </w:pPr>
            <w:r>
              <w:t>Medium</w:t>
            </w:r>
          </w:p>
        </w:tc>
      </w:tr>
      <w:tr w14:paraId="03D21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3108A580">
            <w:pPr>
              <w:spacing w:after="0" w:line="240" w:lineRule="auto"/>
            </w:pPr>
            <w:r>
              <w:t>US-08</w:t>
            </w:r>
          </w:p>
        </w:tc>
        <w:tc>
          <w:tcPr>
            <w:tcW w:w="2484" w:type="dxa"/>
          </w:tcPr>
          <w:p w14:paraId="28C13C51">
            <w:pPr>
              <w:spacing w:after="0" w:line="240" w:lineRule="auto"/>
            </w:pPr>
            <w:r>
              <w:t>Faculty</w:t>
            </w:r>
          </w:p>
        </w:tc>
        <w:tc>
          <w:tcPr>
            <w:tcW w:w="2484" w:type="dxa"/>
          </w:tcPr>
          <w:p w14:paraId="5B5A303F">
            <w:pPr>
              <w:spacing w:after="0" w:line="240" w:lineRule="auto"/>
            </w:pPr>
            <w:r>
              <w:t>As a faculty member, I want to record attendance so that student records remain current.</w:t>
            </w:r>
          </w:p>
        </w:tc>
        <w:tc>
          <w:tcPr>
            <w:tcW w:w="2484" w:type="dxa"/>
          </w:tcPr>
          <w:p w14:paraId="535844CE">
            <w:pPr>
              <w:spacing w:after="0" w:line="240" w:lineRule="auto"/>
            </w:pPr>
            <w:r>
              <w:t>High</w:t>
            </w:r>
          </w:p>
        </w:tc>
      </w:tr>
      <w:tr w14:paraId="3761A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13A0F107">
            <w:pPr>
              <w:spacing w:after="0" w:line="240" w:lineRule="auto"/>
            </w:pPr>
            <w:r>
              <w:t>US-09</w:t>
            </w:r>
          </w:p>
        </w:tc>
        <w:tc>
          <w:tcPr>
            <w:tcW w:w="2484" w:type="dxa"/>
          </w:tcPr>
          <w:p w14:paraId="44A25817">
            <w:pPr>
              <w:spacing w:after="0" w:line="240" w:lineRule="auto"/>
            </w:pPr>
            <w:r>
              <w:t>Admin</w:t>
            </w:r>
          </w:p>
        </w:tc>
        <w:tc>
          <w:tcPr>
            <w:tcW w:w="2484" w:type="dxa"/>
          </w:tcPr>
          <w:p w14:paraId="07DCCB39">
            <w:pPr>
              <w:spacing w:after="0" w:line="240" w:lineRule="auto"/>
            </w:pPr>
            <w:r>
              <w:t>As an administrator, I want to manage courses and students so that ERP data stays accurate.</w:t>
            </w:r>
          </w:p>
        </w:tc>
        <w:tc>
          <w:tcPr>
            <w:tcW w:w="2484" w:type="dxa"/>
          </w:tcPr>
          <w:p w14:paraId="4053D441">
            <w:pPr>
              <w:spacing w:after="0" w:line="240" w:lineRule="auto"/>
            </w:pPr>
            <w:r>
              <w:t>High</w:t>
            </w:r>
          </w:p>
        </w:tc>
      </w:tr>
    </w:tbl>
    <w:p w14:paraId="59CAB6C9">
      <w:pPr>
        <w:pStyle w:val="3"/>
      </w:pPr>
      <w:r>
        <w:t>4.1 Course Registration Acceptance Criteria</w:t>
      </w:r>
    </w:p>
    <w:p w14:paraId="3A04B070">
      <w:pPr>
        <w:pStyle w:val="23"/>
      </w:pPr>
      <w:r>
        <w:t>Student must be authenticated.</w:t>
      </w:r>
    </w:p>
    <w:p w14:paraId="3829A5DD">
      <w:pPr>
        <w:pStyle w:val="23"/>
      </w:pPr>
      <w:r>
        <w:t>Only eligible courses are displayed.</w:t>
      </w:r>
    </w:p>
    <w:p w14:paraId="1BB376B9">
      <w:pPr>
        <w:pStyle w:val="23"/>
      </w:pPr>
      <w:r>
        <w:t>Student can select a valid section.</w:t>
      </w:r>
    </w:p>
    <w:p w14:paraId="59897AA4">
      <w:pPr>
        <w:pStyle w:val="23"/>
      </w:pPr>
      <w:r>
        <w:t>Timetable conflicts are flagged.</w:t>
      </w:r>
    </w:p>
    <w:p w14:paraId="3BEBC945">
      <w:pPr>
        <w:pStyle w:val="23"/>
      </w:pPr>
      <w:r>
        <w:t>Registration can be saved and submitted.</w:t>
      </w:r>
    </w:p>
    <w:p w14:paraId="372EC313">
      <w:pPr>
        <w:pStyle w:val="23"/>
      </w:pPr>
      <w:r>
        <w:t>Successful submission produces confirmation.</w:t>
      </w:r>
    </w:p>
    <w:p w14:paraId="3932B261">
      <w:pPr>
        <w:pStyle w:val="3"/>
      </w:pPr>
      <w:r>
        <w:t>4.2 Registration Screen</w:t>
      </w:r>
    </w:p>
    <w:p w14:paraId="2CFDEDE9">
      <w:r>
        <w:t>The reference ERP documentation describes course registration in which students select courses and sections and can view timetable information before saving/submitting. UniSphere applies the same business concept with an independently designed UI. citeturn0search12turn0search14</w:t>
      </w:r>
    </w:p>
    <w:p w14:paraId="306E4AED">
      <w:r>
        <w:drawing>
          <wp:inline distT="0" distB="0" distL="114300" distR="114300">
            <wp:extent cx="5897880" cy="3315335"/>
            <wp:effectExtent l="0" t="0" r="7620" b="184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897880" cy="3315938"/>
                    </a:xfrm>
                    <a:prstGeom prst="rect">
                      <a:avLst/>
                    </a:prstGeom>
                  </pic:spPr>
                </pic:pic>
              </a:graphicData>
            </a:graphic>
          </wp:inline>
        </w:drawing>
      </w:r>
    </w:p>
    <w:p w14:paraId="2C3DB65F">
      <w:pPr>
        <w:jc w:val="center"/>
      </w:pPr>
      <w:r>
        <w:rPr>
          <w:i/>
          <w:sz w:val="18"/>
        </w:rPr>
        <w:t>Figure 3. UniSphere Academic Registration prototype.</w:t>
      </w:r>
    </w:p>
    <w:p w14:paraId="64CF3386">
      <w:r>
        <w:br w:type="page"/>
      </w:r>
    </w:p>
    <w:p w14:paraId="5F518D75">
      <w:pPr>
        <w:pStyle w:val="2"/>
      </w:pPr>
      <w:r>
        <w:t>5. Functional Requirements</w:t>
      </w:r>
    </w:p>
    <w:p w14:paraId="73CC5AFD">
      <w:pPr>
        <w:pStyle w:val="29"/>
      </w:pPr>
      <w:r>
        <w:t>The system shall authenticate students using university credentials.</w:t>
      </w:r>
    </w:p>
    <w:p w14:paraId="5EC8A4EC">
      <w:pPr>
        <w:pStyle w:val="29"/>
      </w:pPr>
      <w:r>
        <w:t>The system shall display a personalized dashboard.</w:t>
      </w:r>
    </w:p>
    <w:p w14:paraId="6D6B5E7A">
      <w:pPr>
        <w:pStyle w:val="29"/>
      </w:pPr>
      <w:r>
        <w:t>The system shall display attendance by course and semester.</w:t>
      </w:r>
    </w:p>
    <w:p w14:paraId="7C13BB58">
      <w:pPr>
        <w:pStyle w:val="29"/>
      </w:pPr>
      <w:r>
        <w:t>The system shall allow eligible students to select courses and sections.</w:t>
      </w:r>
    </w:p>
    <w:p w14:paraId="483FE4BD">
      <w:pPr>
        <w:pStyle w:val="29"/>
      </w:pPr>
      <w:r>
        <w:t>The system shall display current and historical results.</w:t>
      </w:r>
    </w:p>
    <w:p w14:paraId="15987D62">
      <w:pPr>
        <w:pStyle w:val="29"/>
      </w:pPr>
      <w:r>
        <w:t>The system shall display SGPA and CGPA values.</w:t>
      </w:r>
    </w:p>
    <w:p w14:paraId="46BC6DC6">
      <w:pPr>
        <w:pStyle w:val="29"/>
      </w:pPr>
      <w:r>
        <w:t>The system shall display fee dues and payment history.</w:t>
      </w:r>
    </w:p>
    <w:p w14:paraId="7C5E5319">
      <w:pPr>
        <w:pStyle w:val="29"/>
      </w:pPr>
      <w:r>
        <w:t>The system shall display weekly class timetable.</w:t>
      </w:r>
    </w:p>
    <w:p w14:paraId="34A5FB45">
      <w:pPr>
        <w:pStyle w:val="29"/>
      </w:pPr>
      <w:r>
        <w:t>The system shall provide examination-related information.</w:t>
      </w:r>
    </w:p>
    <w:p w14:paraId="4E437880">
      <w:pPr>
        <w:pStyle w:val="29"/>
      </w:pPr>
      <w:r>
        <w:t>The system shall allow students to view permitted profile information.</w:t>
      </w:r>
    </w:p>
    <w:p w14:paraId="753E8BCC">
      <w:pPr>
        <w:pStyle w:val="3"/>
      </w:pPr>
      <w:r>
        <w:t>5.1 Attendance Module</w:t>
      </w:r>
    </w:p>
    <w:p w14:paraId="3D9CEA5E">
      <w:r>
        <w:t>Attendance provides subject-level visibility including classes held, present, absent, percentage and status.</w:t>
      </w:r>
    </w:p>
    <w:p w14:paraId="54E6DECE">
      <w:r>
        <w:drawing>
          <wp:inline distT="0" distB="0" distL="114300" distR="114300">
            <wp:extent cx="5897880" cy="3315335"/>
            <wp:effectExtent l="0" t="0" r="762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897880" cy="3315938"/>
                    </a:xfrm>
                    <a:prstGeom prst="rect">
                      <a:avLst/>
                    </a:prstGeom>
                  </pic:spPr>
                </pic:pic>
              </a:graphicData>
            </a:graphic>
          </wp:inline>
        </w:drawing>
      </w:r>
    </w:p>
    <w:p w14:paraId="1A13027E">
      <w:pPr>
        <w:jc w:val="center"/>
      </w:pPr>
      <w:r>
        <w:rPr>
          <w:i/>
          <w:sz w:val="18"/>
        </w:rPr>
        <w:t>Figure 4. UniSphere Attendance Register prototype.</w:t>
      </w:r>
    </w:p>
    <w:p w14:paraId="60821385">
      <w:pPr>
        <w:pStyle w:val="3"/>
      </w:pPr>
      <w:r>
        <w:t>5.2 Results Module</w:t>
      </w:r>
    </w:p>
    <w:p w14:paraId="26AABAD1">
      <w:r>
        <w:t>The results module presents course grades, grade points, credits and pass status, with SGPA and cumulative CGPA summary cards. Publicly available ERP examples also show semester result tables and cumulative CGPA information. citeturn0search1turn0search3</w:t>
      </w:r>
    </w:p>
    <w:p w14:paraId="6A633C55">
      <w:r>
        <w:drawing>
          <wp:inline distT="0" distB="0" distL="114300" distR="114300">
            <wp:extent cx="5897880" cy="3315335"/>
            <wp:effectExtent l="0" t="0" r="7620" b="184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897880" cy="3315938"/>
                    </a:xfrm>
                    <a:prstGeom prst="rect">
                      <a:avLst/>
                    </a:prstGeom>
                  </pic:spPr>
                </pic:pic>
              </a:graphicData>
            </a:graphic>
          </wp:inline>
        </w:drawing>
      </w:r>
    </w:p>
    <w:p w14:paraId="4608AF07">
      <w:pPr>
        <w:jc w:val="center"/>
      </w:pPr>
      <w:r>
        <w:rPr>
          <w:i/>
          <w:sz w:val="18"/>
        </w:rPr>
        <w:t>Figure 5. UniSphere Academic Results prototype.</w:t>
      </w:r>
    </w:p>
    <w:p w14:paraId="75DFEF51">
      <w:r>
        <w:br w:type="page"/>
      </w:r>
    </w:p>
    <w:p w14:paraId="6AF68116">
      <w:pPr>
        <w:pStyle w:val="2"/>
      </w:pPr>
      <w:r>
        <w:t>6. Non-Functional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5CF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172033"/>
          </w:tcPr>
          <w:p w14:paraId="5A1A105F">
            <w:pPr>
              <w:spacing w:after="0" w:line="240" w:lineRule="auto"/>
            </w:pPr>
            <w:r>
              <w:rPr>
                <w:b/>
                <w:color w:val="FFFFFF"/>
              </w:rPr>
              <w:t>Attribute</w:t>
            </w:r>
          </w:p>
        </w:tc>
        <w:tc>
          <w:tcPr>
            <w:tcW w:w="4968" w:type="dxa"/>
            <w:shd w:val="clear" w:color="auto" w:fill="172033"/>
          </w:tcPr>
          <w:p w14:paraId="2F3460E7">
            <w:pPr>
              <w:spacing w:after="0" w:line="240" w:lineRule="auto"/>
            </w:pPr>
            <w:r>
              <w:rPr>
                <w:b/>
                <w:color w:val="FFFFFF"/>
              </w:rPr>
              <w:t>Requirement / Target</w:t>
            </w:r>
          </w:p>
        </w:tc>
      </w:tr>
      <w:tr w14:paraId="1D0BF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49F1443">
            <w:pPr>
              <w:spacing w:after="0" w:line="240" w:lineRule="auto"/>
            </w:pPr>
            <w:r>
              <w:t>Usability</w:t>
            </w:r>
          </w:p>
        </w:tc>
        <w:tc>
          <w:tcPr>
            <w:tcW w:w="4968" w:type="dxa"/>
          </w:tcPr>
          <w:p w14:paraId="1601709F">
            <w:pPr>
              <w:spacing w:after="0" w:line="240" w:lineRule="auto"/>
            </w:pPr>
            <w:r>
              <w:t>Common tasks reachable within 2–3 navigation steps.</w:t>
            </w:r>
          </w:p>
        </w:tc>
      </w:tr>
      <w:tr w14:paraId="68CE1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01519C8">
            <w:pPr>
              <w:spacing w:after="0" w:line="240" w:lineRule="auto"/>
            </w:pPr>
            <w:r>
              <w:t>Performance</w:t>
            </w:r>
          </w:p>
        </w:tc>
        <w:tc>
          <w:tcPr>
            <w:tcW w:w="4968" w:type="dxa"/>
          </w:tcPr>
          <w:p w14:paraId="630951C2">
            <w:pPr>
              <w:spacing w:after="0" w:line="240" w:lineRule="auto"/>
            </w:pPr>
            <w:r>
              <w:t>Normal pages target ≤2 seconds under typical load.</w:t>
            </w:r>
          </w:p>
        </w:tc>
      </w:tr>
      <w:tr w14:paraId="65B76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4F6691F">
            <w:pPr>
              <w:spacing w:after="0" w:line="240" w:lineRule="auto"/>
            </w:pPr>
            <w:r>
              <w:t>Security</w:t>
            </w:r>
          </w:p>
        </w:tc>
        <w:tc>
          <w:tcPr>
            <w:tcW w:w="4968" w:type="dxa"/>
          </w:tcPr>
          <w:p w14:paraId="25CC8BCD">
            <w:pPr>
              <w:spacing w:after="0" w:line="240" w:lineRule="auto"/>
            </w:pPr>
            <w:r>
              <w:t>Authentication, authorization, secure sessions, validation and HTTPS.</w:t>
            </w:r>
          </w:p>
        </w:tc>
      </w:tr>
      <w:tr w14:paraId="1D6E2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D806C67">
            <w:pPr>
              <w:spacing w:after="0" w:line="240" w:lineRule="auto"/>
            </w:pPr>
            <w:r>
              <w:t>Reliability</w:t>
            </w:r>
          </w:p>
        </w:tc>
        <w:tc>
          <w:tcPr>
            <w:tcW w:w="4968" w:type="dxa"/>
          </w:tcPr>
          <w:p w14:paraId="43AEC38F">
            <w:pPr>
              <w:spacing w:after="0" w:line="240" w:lineRule="auto"/>
            </w:pPr>
            <w:r>
              <w:t>Transactional updates for registration, payments and academic records.</w:t>
            </w:r>
          </w:p>
        </w:tc>
      </w:tr>
      <w:tr w14:paraId="62D08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3B5AB40">
            <w:pPr>
              <w:spacing w:after="0" w:line="240" w:lineRule="auto"/>
            </w:pPr>
            <w:r>
              <w:t>Availability</w:t>
            </w:r>
          </w:p>
        </w:tc>
        <w:tc>
          <w:tcPr>
            <w:tcW w:w="4968" w:type="dxa"/>
          </w:tcPr>
          <w:p w14:paraId="2B76D871">
            <w:pPr>
              <w:spacing w:after="0" w:line="240" w:lineRule="auto"/>
            </w:pPr>
            <w:r>
              <w:t>Target 99.5%+ production availability.</w:t>
            </w:r>
          </w:p>
        </w:tc>
      </w:tr>
      <w:tr w14:paraId="3F27D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888F40D">
            <w:pPr>
              <w:spacing w:after="0" w:line="240" w:lineRule="auto"/>
            </w:pPr>
            <w:r>
              <w:t>Scalability</w:t>
            </w:r>
          </w:p>
        </w:tc>
        <w:tc>
          <w:tcPr>
            <w:tcW w:w="4968" w:type="dxa"/>
          </w:tcPr>
          <w:p w14:paraId="60BB2864">
            <w:pPr>
              <w:spacing w:after="0" w:line="240" w:lineRule="auto"/>
            </w:pPr>
            <w:r>
              <w:t>Indexed queries and scalable web layer.</w:t>
            </w:r>
          </w:p>
        </w:tc>
      </w:tr>
      <w:tr w14:paraId="4ECB1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568AB44">
            <w:pPr>
              <w:spacing w:after="0" w:line="240" w:lineRule="auto"/>
            </w:pPr>
            <w:r>
              <w:t>Maintainability</w:t>
            </w:r>
          </w:p>
        </w:tc>
        <w:tc>
          <w:tcPr>
            <w:tcW w:w="4968" w:type="dxa"/>
          </w:tcPr>
          <w:p w14:paraId="5436EFF5">
            <w:pPr>
              <w:spacing w:after="0" w:line="240" w:lineRule="auto"/>
            </w:pPr>
            <w:r>
              <w:t>Modular services, tests and documentation.</w:t>
            </w:r>
          </w:p>
        </w:tc>
      </w:tr>
      <w:tr w14:paraId="03BC7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F5FF007">
            <w:pPr>
              <w:spacing w:after="0" w:line="240" w:lineRule="auto"/>
            </w:pPr>
            <w:r>
              <w:t>Accessibility</w:t>
            </w:r>
          </w:p>
        </w:tc>
        <w:tc>
          <w:tcPr>
            <w:tcW w:w="4968" w:type="dxa"/>
          </w:tcPr>
          <w:p w14:paraId="6AEEB361">
            <w:pPr>
              <w:spacing w:after="0" w:line="240" w:lineRule="auto"/>
            </w:pPr>
            <w:r>
              <w:t>Readable contrast, keyboard navigation and labels.</w:t>
            </w:r>
          </w:p>
        </w:tc>
      </w:tr>
    </w:tbl>
    <w:p w14:paraId="3CD9DE57">
      <w:pPr>
        <w:pStyle w:val="2"/>
      </w:pPr>
      <w:r>
        <w:t>7. Software Development Process Model</w:t>
      </w:r>
    </w:p>
    <w:p w14:paraId="11FB82F6">
      <w:pPr>
        <w:pStyle w:val="3"/>
      </w:pPr>
      <w:r>
        <w:t>7.1 Selected Model – Agile Scrum</w:t>
      </w:r>
    </w:p>
    <w:p w14:paraId="0CC72197">
      <w:r>
        <w:t>Agile Scrum is suitable because ERP requirements can evolve after feedback from students, faculty and administrative departments. The system can be delivered module-by-module and reviewed after each sprint.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07873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172033"/>
          </w:tcPr>
          <w:p w14:paraId="6263E5DF">
            <w:pPr>
              <w:spacing w:after="0" w:line="240" w:lineRule="auto"/>
            </w:pPr>
            <w:r>
              <w:rPr>
                <w:b/>
                <w:color w:val="FFFFFF"/>
              </w:rPr>
              <w:t>Sprint</w:t>
            </w:r>
          </w:p>
        </w:tc>
        <w:tc>
          <w:tcPr>
            <w:tcW w:w="4968" w:type="dxa"/>
            <w:shd w:val="clear" w:color="auto" w:fill="172033"/>
          </w:tcPr>
          <w:p w14:paraId="519A3E7D">
            <w:pPr>
              <w:spacing w:after="0" w:line="240" w:lineRule="auto"/>
            </w:pPr>
            <w:r>
              <w:rPr>
                <w:b/>
                <w:color w:val="FFFFFF"/>
              </w:rPr>
              <w:t>Deliverables</w:t>
            </w:r>
          </w:p>
        </w:tc>
      </w:tr>
      <w:tr w14:paraId="0ED56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6B2B791">
            <w:pPr>
              <w:spacing w:after="0" w:line="240" w:lineRule="auto"/>
            </w:pPr>
            <w:r>
              <w:t>Sprint 0</w:t>
            </w:r>
          </w:p>
        </w:tc>
        <w:tc>
          <w:tcPr>
            <w:tcW w:w="4968" w:type="dxa"/>
          </w:tcPr>
          <w:p w14:paraId="195791F4">
            <w:pPr>
              <w:spacing w:after="0" w:line="240" w:lineRule="auto"/>
            </w:pPr>
            <w:r>
              <w:t>Requirements, personas, backlog, architecture and wireframes.</w:t>
            </w:r>
          </w:p>
        </w:tc>
      </w:tr>
      <w:tr w14:paraId="5C804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2F1BF84">
            <w:pPr>
              <w:spacing w:after="0" w:line="240" w:lineRule="auto"/>
            </w:pPr>
            <w:r>
              <w:t>Sprint 1</w:t>
            </w:r>
          </w:p>
        </w:tc>
        <w:tc>
          <w:tcPr>
            <w:tcW w:w="4968" w:type="dxa"/>
          </w:tcPr>
          <w:p w14:paraId="030A5A51">
            <w:pPr>
              <w:spacing w:after="0" w:line="240" w:lineRule="auto"/>
            </w:pPr>
            <w:r>
              <w:t>Login, roles and dashboard.</w:t>
            </w:r>
          </w:p>
        </w:tc>
      </w:tr>
      <w:tr w14:paraId="24474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4306936">
            <w:pPr>
              <w:spacing w:after="0" w:line="240" w:lineRule="auto"/>
            </w:pPr>
            <w:r>
              <w:t>Sprint 2</w:t>
            </w:r>
          </w:p>
        </w:tc>
        <w:tc>
          <w:tcPr>
            <w:tcW w:w="4968" w:type="dxa"/>
          </w:tcPr>
          <w:p w14:paraId="13C178B1">
            <w:pPr>
              <w:spacing w:after="0" w:line="240" w:lineRule="auto"/>
            </w:pPr>
            <w:r>
              <w:t>Attendance and courses.</w:t>
            </w:r>
          </w:p>
        </w:tc>
      </w:tr>
      <w:tr w14:paraId="081D0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9F0676B">
            <w:pPr>
              <w:spacing w:after="0" w:line="240" w:lineRule="auto"/>
            </w:pPr>
            <w:r>
              <w:t>Sprint 3</w:t>
            </w:r>
          </w:p>
        </w:tc>
        <w:tc>
          <w:tcPr>
            <w:tcW w:w="4968" w:type="dxa"/>
          </w:tcPr>
          <w:p w14:paraId="447B880E">
            <w:pPr>
              <w:spacing w:after="0" w:line="240" w:lineRule="auto"/>
            </w:pPr>
            <w:r>
              <w:t>Registration and timetable.</w:t>
            </w:r>
          </w:p>
        </w:tc>
      </w:tr>
      <w:tr w14:paraId="5C247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87B01D7">
            <w:pPr>
              <w:spacing w:after="0" w:line="240" w:lineRule="auto"/>
            </w:pPr>
            <w:r>
              <w:t>Sprint 4</w:t>
            </w:r>
          </w:p>
        </w:tc>
        <w:tc>
          <w:tcPr>
            <w:tcW w:w="4968" w:type="dxa"/>
          </w:tcPr>
          <w:p w14:paraId="24377ACA">
            <w:pPr>
              <w:spacing w:after="0" w:line="240" w:lineRule="auto"/>
            </w:pPr>
            <w:r>
              <w:t>Results, CGPA and examinations.</w:t>
            </w:r>
          </w:p>
        </w:tc>
      </w:tr>
      <w:tr w14:paraId="57D87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06FB5B1">
            <w:pPr>
              <w:spacing w:after="0" w:line="240" w:lineRule="auto"/>
            </w:pPr>
            <w:r>
              <w:t>Sprint 5</w:t>
            </w:r>
          </w:p>
        </w:tc>
        <w:tc>
          <w:tcPr>
            <w:tcW w:w="4968" w:type="dxa"/>
          </w:tcPr>
          <w:p w14:paraId="72587103">
            <w:pPr>
              <w:spacing w:after="0" w:line="240" w:lineRule="auto"/>
            </w:pPr>
            <w:r>
              <w:t>Fees, receipts and notifications.</w:t>
            </w:r>
          </w:p>
        </w:tc>
      </w:tr>
      <w:tr w14:paraId="02CF1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6ECCD04">
            <w:pPr>
              <w:spacing w:after="0" w:line="240" w:lineRule="auto"/>
            </w:pPr>
            <w:r>
              <w:t>Sprint 6</w:t>
            </w:r>
          </w:p>
        </w:tc>
        <w:tc>
          <w:tcPr>
            <w:tcW w:w="4968" w:type="dxa"/>
          </w:tcPr>
          <w:p w14:paraId="365C53CA">
            <w:pPr>
              <w:spacing w:after="0" w:line="240" w:lineRule="auto"/>
            </w:pPr>
            <w:r>
              <w:t>Testing, security, performance and deployment.</w:t>
            </w:r>
          </w:p>
        </w:tc>
      </w:tr>
    </w:tbl>
    <w:p w14:paraId="54420E41">
      <w:pPr>
        <w:pStyle w:val="3"/>
      </w:pPr>
      <w:r>
        <w:t>7.2 Scrum Activities</w:t>
      </w:r>
    </w:p>
    <w:p w14:paraId="382FB3BB">
      <w:pPr>
        <w:pStyle w:val="23"/>
      </w:pPr>
      <w:r>
        <w:t>Product Backlog</w:t>
      </w:r>
    </w:p>
    <w:p w14:paraId="3C3EEFD0">
      <w:pPr>
        <w:pStyle w:val="23"/>
      </w:pPr>
      <w:r>
        <w:t>Sprint Planning</w:t>
      </w:r>
    </w:p>
    <w:p w14:paraId="17403D72">
      <w:pPr>
        <w:pStyle w:val="23"/>
      </w:pPr>
      <w:r>
        <w:t>Daily Scrum</w:t>
      </w:r>
    </w:p>
    <w:p w14:paraId="518BE249">
      <w:pPr>
        <w:pStyle w:val="23"/>
      </w:pPr>
      <w:r>
        <w:t>Sprint Review</w:t>
      </w:r>
    </w:p>
    <w:p w14:paraId="2EAB9A52">
      <w:pPr>
        <w:pStyle w:val="23"/>
      </w:pPr>
      <w:r>
        <w:t>Retrospective</w:t>
      </w:r>
    </w:p>
    <w:p w14:paraId="7180B3B2">
      <w:pPr>
        <w:pStyle w:val="23"/>
      </w:pPr>
      <w:r>
        <w:t>Definition of Done</w:t>
      </w:r>
    </w:p>
    <w:p w14:paraId="2D894000">
      <w:r>
        <w:br w:type="page"/>
      </w:r>
    </w:p>
    <w:p w14:paraId="0617A178">
      <w:pPr>
        <w:pStyle w:val="2"/>
      </w:pPr>
      <w:r>
        <w:t>8. Programming Language and Technology Selection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52A58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172033"/>
          </w:tcPr>
          <w:p w14:paraId="7EE8E942">
            <w:pPr>
              <w:spacing w:after="0" w:line="240" w:lineRule="auto"/>
            </w:pPr>
            <w:r>
              <w:rPr>
                <w:b/>
                <w:color w:val="FFFFFF"/>
              </w:rPr>
              <w:t>Technology</w:t>
            </w:r>
          </w:p>
        </w:tc>
        <w:tc>
          <w:tcPr>
            <w:tcW w:w="3312" w:type="dxa"/>
            <w:shd w:val="clear" w:color="auto" w:fill="172033"/>
          </w:tcPr>
          <w:p w14:paraId="3BBEC7C2">
            <w:pPr>
              <w:spacing w:after="0" w:line="240" w:lineRule="auto"/>
            </w:pPr>
            <w:r>
              <w:rPr>
                <w:b/>
                <w:color w:val="FFFFFF"/>
              </w:rPr>
              <w:t>Purpose</w:t>
            </w:r>
          </w:p>
        </w:tc>
        <w:tc>
          <w:tcPr>
            <w:tcW w:w="3312" w:type="dxa"/>
            <w:shd w:val="clear" w:color="auto" w:fill="172033"/>
          </w:tcPr>
          <w:p w14:paraId="61D1D4F3">
            <w:pPr>
              <w:spacing w:after="0" w:line="240" w:lineRule="auto"/>
            </w:pPr>
            <w:r>
              <w:rPr>
                <w:b/>
                <w:color w:val="FFFFFF"/>
              </w:rPr>
              <w:t>Justification</w:t>
            </w:r>
          </w:p>
        </w:tc>
      </w:tr>
      <w:tr w14:paraId="41872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B5AD8A3">
            <w:pPr>
              <w:spacing w:after="0" w:line="240" w:lineRule="auto"/>
            </w:pPr>
            <w:r>
              <w:t>Python</w:t>
            </w:r>
          </w:p>
        </w:tc>
        <w:tc>
          <w:tcPr>
            <w:tcW w:w="3312" w:type="dxa"/>
          </w:tcPr>
          <w:p w14:paraId="46FBEE31">
            <w:pPr>
              <w:spacing w:after="0" w:line="240" w:lineRule="auto"/>
            </w:pPr>
            <w:r>
              <w:t>Backend programming</w:t>
            </w:r>
          </w:p>
        </w:tc>
        <w:tc>
          <w:tcPr>
            <w:tcW w:w="3312" w:type="dxa"/>
          </w:tcPr>
          <w:p w14:paraId="614C68A1">
            <w:pPr>
              <w:spacing w:after="0" w:line="240" w:lineRule="auto"/>
            </w:pPr>
            <w:r>
              <w:t>Readable, productive and mature ecosystem.</w:t>
            </w:r>
          </w:p>
        </w:tc>
      </w:tr>
      <w:tr w14:paraId="203B8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97D0CD4">
            <w:pPr>
              <w:spacing w:after="0" w:line="240" w:lineRule="auto"/>
            </w:pPr>
            <w:r>
              <w:t>Django</w:t>
            </w:r>
          </w:p>
        </w:tc>
        <w:tc>
          <w:tcPr>
            <w:tcW w:w="3312" w:type="dxa"/>
          </w:tcPr>
          <w:p w14:paraId="16E954CE">
            <w:pPr>
              <w:spacing w:after="0" w:line="240" w:lineRule="auto"/>
            </w:pPr>
            <w:r>
              <w:t>Web framework</w:t>
            </w:r>
          </w:p>
        </w:tc>
        <w:tc>
          <w:tcPr>
            <w:tcW w:w="3312" w:type="dxa"/>
          </w:tcPr>
          <w:p w14:paraId="258A0227">
            <w:pPr>
              <w:spacing w:after="0" w:line="240" w:lineRule="auto"/>
            </w:pPr>
            <w:r>
              <w:t>ORM, authentication, admin, routing and security features.</w:t>
            </w:r>
          </w:p>
        </w:tc>
      </w:tr>
      <w:tr w14:paraId="75A16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B3ED3CC">
            <w:pPr>
              <w:spacing w:after="0" w:line="240" w:lineRule="auto"/>
            </w:pPr>
            <w:r>
              <w:t>PostgreSQL</w:t>
            </w:r>
          </w:p>
        </w:tc>
        <w:tc>
          <w:tcPr>
            <w:tcW w:w="3312" w:type="dxa"/>
          </w:tcPr>
          <w:p w14:paraId="0852915C">
            <w:pPr>
              <w:spacing w:after="0" w:line="240" w:lineRule="auto"/>
            </w:pPr>
            <w:r>
              <w:t>Database</w:t>
            </w:r>
          </w:p>
        </w:tc>
        <w:tc>
          <w:tcPr>
            <w:tcW w:w="3312" w:type="dxa"/>
          </w:tcPr>
          <w:p w14:paraId="1CBC5D41">
            <w:pPr>
              <w:spacing w:after="0" w:line="240" w:lineRule="auto"/>
            </w:pPr>
            <w:r>
              <w:t>Strong transactional support.</w:t>
            </w:r>
          </w:p>
        </w:tc>
      </w:tr>
      <w:tr w14:paraId="7D4CA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3333C4A2">
            <w:pPr>
              <w:spacing w:after="0" w:line="240" w:lineRule="auto"/>
            </w:pPr>
            <w:r>
              <w:t>HTML5/CSS3</w:t>
            </w:r>
          </w:p>
        </w:tc>
        <w:tc>
          <w:tcPr>
            <w:tcW w:w="3312" w:type="dxa"/>
          </w:tcPr>
          <w:p w14:paraId="46C65FF6">
            <w:pPr>
              <w:spacing w:after="0" w:line="240" w:lineRule="auto"/>
            </w:pPr>
            <w:r>
              <w:t>Web UI</w:t>
            </w:r>
          </w:p>
        </w:tc>
        <w:tc>
          <w:tcPr>
            <w:tcW w:w="3312" w:type="dxa"/>
          </w:tcPr>
          <w:p w14:paraId="29FA92E2">
            <w:pPr>
              <w:spacing w:after="0" w:line="240" w:lineRule="auto"/>
            </w:pPr>
            <w:r>
              <w:t>Standard browser technologies.</w:t>
            </w:r>
          </w:p>
        </w:tc>
      </w:tr>
      <w:tr w14:paraId="76D68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25D0E152">
            <w:pPr>
              <w:spacing w:after="0" w:line="240" w:lineRule="auto"/>
            </w:pPr>
            <w:r>
              <w:t>JavaScript</w:t>
            </w:r>
          </w:p>
        </w:tc>
        <w:tc>
          <w:tcPr>
            <w:tcW w:w="3312" w:type="dxa"/>
          </w:tcPr>
          <w:p w14:paraId="4CE037F7">
            <w:pPr>
              <w:spacing w:after="0" w:line="240" w:lineRule="auto"/>
            </w:pPr>
            <w:r>
              <w:t>Interaction</w:t>
            </w:r>
          </w:p>
        </w:tc>
        <w:tc>
          <w:tcPr>
            <w:tcW w:w="3312" w:type="dxa"/>
          </w:tcPr>
          <w:p w14:paraId="1F17E9E6">
            <w:pPr>
              <w:spacing w:after="0" w:line="240" w:lineRule="auto"/>
            </w:pPr>
            <w:r>
              <w:t>Dynamic forms and dashboards.</w:t>
            </w:r>
          </w:p>
        </w:tc>
      </w:tr>
      <w:tr w14:paraId="4AA89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5AF5A631">
            <w:pPr>
              <w:spacing w:after="0" w:line="240" w:lineRule="auto"/>
            </w:pPr>
            <w:r>
              <w:t>REST API</w:t>
            </w:r>
          </w:p>
        </w:tc>
        <w:tc>
          <w:tcPr>
            <w:tcW w:w="3312" w:type="dxa"/>
          </w:tcPr>
          <w:p w14:paraId="7C10A117">
            <w:pPr>
              <w:spacing w:after="0" w:line="240" w:lineRule="auto"/>
            </w:pPr>
            <w:r>
              <w:t>Integration</w:t>
            </w:r>
          </w:p>
        </w:tc>
        <w:tc>
          <w:tcPr>
            <w:tcW w:w="3312" w:type="dxa"/>
          </w:tcPr>
          <w:p w14:paraId="09578B98">
            <w:pPr>
              <w:spacing w:after="0" w:line="240" w:lineRule="auto"/>
            </w:pPr>
            <w:r>
              <w:t>Supports mobile and other university systems.</w:t>
            </w:r>
          </w:p>
        </w:tc>
      </w:tr>
      <w:tr w14:paraId="7BE47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3FDB23D">
            <w:pPr>
              <w:spacing w:after="0" w:line="240" w:lineRule="auto"/>
            </w:pPr>
            <w:r>
              <w:t>Git + CI/CD</w:t>
            </w:r>
          </w:p>
        </w:tc>
        <w:tc>
          <w:tcPr>
            <w:tcW w:w="3312" w:type="dxa"/>
          </w:tcPr>
          <w:p w14:paraId="72108BFE">
            <w:pPr>
              <w:spacing w:after="0" w:line="240" w:lineRule="auto"/>
            </w:pPr>
            <w:r>
              <w:t>Development</w:t>
            </w:r>
          </w:p>
        </w:tc>
        <w:tc>
          <w:tcPr>
            <w:tcW w:w="3312" w:type="dxa"/>
          </w:tcPr>
          <w:p w14:paraId="21F7BAAB">
            <w:pPr>
              <w:spacing w:after="0" w:line="240" w:lineRule="auto"/>
            </w:pPr>
            <w:r>
              <w:t>Version control and repeatable releases.</w:t>
            </w:r>
          </w:p>
        </w:tc>
      </w:tr>
    </w:tbl>
    <w:p w14:paraId="551C0F3F">
      <w:pPr>
        <w:pStyle w:val="3"/>
      </w:pPr>
      <w:r>
        <w:t>8.1 Proposed Architecture</w:t>
      </w:r>
    </w:p>
    <w:p w14:paraId="62D048FB">
      <w:r>
        <w:t>The architecture separates the interface, business logic, data and external services. This improves maintainability and enables future mobile clients to reuse backend APIs.</w:t>
      </w:r>
    </w:p>
    <w:p w14:paraId="595E579B">
      <w:r>
        <w:drawing>
          <wp:inline distT="0" distB="0" distL="114300" distR="114300">
            <wp:extent cx="5943600" cy="2610485"/>
            <wp:effectExtent l="0" t="0" r="0" b="184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943600" cy="2610659"/>
                    </a:xfrm>
                    <a:prstGeom prst="rect">
                      <a:avLst/>
                    </a:prstGeom>
                  </pic:spPr>
                </pic:pic>
              </a:graphicData>
            </a:graphic>
          </wp:inline>
        </w:drawing>
      </w:r>
    </w:p>
    <w:p w14:paraId="0CF1925F">
      <w:pPr>
        <w:jc w:val="center"/>
      </w:pPr>
      <w:r>
        <w:t>Figure 6. Proposed UniSphere layered architecture.</w:t>
      </w:r>
    </w:p>
    <w:p w14:paraId="55BA4041">
      <w:pPr>
        <w:pStyle w:val="3"/>
      </w:pPr>
      <w:r>
        <w:t>8.2 Core Database Entities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691AB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172033"/>
          </w:tcPr>
          <w:p w14:paraId="70DC7F76">
            <w:pPr>
              <w:spacing w:after="0" w:line="240" w:lineRule="auto"/>
            </w:pPr>
            <w:r>
              <w:rPr>
                <w:b/>
                <w:color w:val="FFFFFF"/>
              </w:rPr>
              <w:t>Entity</w:t>
            </w:r>
          </w:p>
        </w:tc>
        <w:tc>
          <w:tcPr>
            <w:tcW w:w="4968" w:type="dxa"/>
            <w:shd w:val="clear" w:color="auto" w:fill="172033"/>
          </w:tcPr>
          <w:p w14:paraId="40E7FA15">
            <w:pPr>
              <w:spacing w:after="0" w:line="240" w:lineRule="auto"/>
            </w:pPr>
            <w:r>
              <w:rPr>
                <w:b/>
                <w:color w:val="FFFFFF"/>
              </w:rPr>
              <w:t>Key Fields</w:t>
            </w:r>
          </w:p>
        </w:tc>
      </w:tr>
      <w:tr w14:paraId="0D8FE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9EC262C">
            <w:pPr>
              <w:spacing w:after="0" w:line="240" w:lineRule="auto"/>
            </w:pPr>
            <w:r>
              <w:t>Student</w:t>
            </w:r>
          </w:p>
        </w:tc>
        <w:tc>
          <w:tcPr>
            <w:tcW w:w="4968" w:type="dxa"/>
          </w:tcPr>
          <w:p w14:paraId="515EB49F">
            <w:pPr>
              <w:spacing w:after="0" w:line="240" w:lineRule="auto"/>
            </w:pPr>
            <w:r>
              <w:t>student_id, name, programme, semester, email</w:t>
            </w:r>
          </w:p>
        </w:tc>
      </w:tr>
      <w:tr w14:paraId="42819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562A691">
            <w:pPr>
              <w:spacing w:after="0" w:line="240" w:lineRule="auto"/>
            </w:pPr>
            <w:r>
              <w:t>Course</w:t>
            </w:r>
          </w:p>
        </w:tc>
        <w:tc>
          <w:tcPr>
            <w:tcW w:w="4968" w:type="dxa"/>
          </w:tcPr>
          <w:p w14:paraId="1CCE0FB3">
            <w:pPr>
              <w:spacing w:after="0" w:line="240" w:lineRule="auto"/>
            </w:pPr>
            <w:r>
              <w:t>course_id, code, name, credits, department</w:t>
            </w:r>
          </w:p>
        </w:tc>
      </w:tr>
      <w:tr w14:paraId="69C98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CFA338F">
            <w:pPr>
              <w:spacing w:after="0" w:line="240" w:lineRule="auto"/>
            </w:pPr>
            <w:r>
              <w:t>Enrollment</w:t>
            </w:r>
          </w:p>
        </w:tc>
        <w:tc>
          <w:tcPr>
            <w:tcW w:w="4968" w:type="dxa"/>
          </w:tcPr>
          <w:p w14:paraId="66797E59">
            <w:pPr>
              <w:spacing w:after="0" w:line="240" w:lineRule="auto"/>
            </w:pPr>
            <w:r>
              <w:t>student_id, course_id, section, semester, status</w:t>
            </w:r>
          </w:p>
        </w:tc>
      </w:tr>
      <w:tr w14:paraId="7B2BD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B4D3E12">
            <w:pPr>
              <w:spacing w:after="0" w:line="240" w:lineRule="auto"/>
            </w:pPr>
            <w:r>
              <w:t>Attendance</w:t>
            </w:r>
          </w:p>
        </w:tc>
        <w:tc>
          <w:tcPr>
            <w:tcW w:w="4968" w:type="dxa"/>
          </w:tcPr>
          <w:p w14:paraId="7151074A">
            <w:pPr>
              <w:spacing w:after="0" w:line="240" w:lineRule="auto"/>
            </w:pPr>
            <w:r>
              <w:t>student_id, course_id, date, status</w:t>
            </w:r>
          </w:p>
        </w:tc>
      </w:tr>
      <w:tr w14:paraId="4B2B3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0843B06">
            <w:pPr>
              <w:spacing w:after="0" w:line="240" w:lineRule="auto"/>
            </w:pPr>
            <w:r>
              <w:t>Result</w:t>
            </w:r>
          </w:p>
        </w:tc>
        <w:tc>
          <w:tcPr>
            <w:tcW w:w="4968" w:type="dxa"/>
          </w:tcPr>
          <w:p w14:paraId="590EEBE1">
            <w:pPr>
              <w:spacing w:after="0" w:line="240" w:lineRule="auto"/>
            </w:pPr>
            <w:r>
              <w:t>student_id, course_id, grade, grade_point, credits</w:t>
            </w:r>
          </w:p>
        </w:tc>
      </w:tr>
      <w:tr w14:paraId="38F4F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963B55F">
            <w:pPr>
              <w:spacing w:after="0" w:line="240" w:lineRule="auto"/>
            </w:pPr>
            <w:r>
              <w:t>Fee</w:t>
            </w:r>
          </w:p>
        </w:tc>
        <w:tc>
          <w:tcPr>
            <w:tcW w:w="4968" w:type="dxa"/>
          </w:tcPr>
          <w:p w14:paraId="243D0E49">
            <w:pPr>
              <w:spacing w:after="0" w:line="240" w:lineRule="auto"/>
            </w:pPr>
            <w:r>
              <w:t>student_id, fee_type, amount, due_date, status</w:t>
            </w:r>
          </w:p>
        </w:tc>
      </w:tr>
      <w:tr w14:paraId="66F2E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AB5EAB2">
            <w:pPr>
              <w:spacing w:after="0" w:line="240" w:lineRule="auto"/>
            </w:pPr>
            <w:r>
              <w:t>Payment</w:t>
            </w:r>
          </w:p>
        </w:tc>
        <w:tc>
          <w:tcPr>
            <w:tcW w:w="4968" w:type="dxa"/>
          </w:tcPr>
          <w:p w14:paraId="193E5D8E">
            <w:pPr>
              <w:spacing w:after="0" w:line="240" w:lineRule="auto"/>
            </w:pPr>
            <w:r>
              <w:t>payment_id, student_id, amount, date, receipt_no</w:t>
            </w:r>
          </w:p>
        </w:tc>
      </w:tr>
      <w:tr w14:paraId="7D5FF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B99AC8D">
            <w:pPr>
              <w:spacing w:after="0" w:line="240" w:lineRule="auto"/>
            </w:pPr>
            <w:r>
              <w:t>Timetable</w:t>
            </w:r>
          </w:p>
        </w:tc>
        <w:tc>
          <w:tcPr>
            <w:tcW w:w="4968" w:type="dxa"/>
          </w:tcPr>
          <w:p w14:paraId="6FEA5F97">
            <w:pPr>
              <w:spacing w:after="0" w:line="240" w:lineRule="auto"/>
            </w:pPr>
            <w:r>
              <w:t>course_id, day, start_time, room, faculty</w:t>
            </w:r>
          </w:p>
        </w:tc>
      </w:tr>
    </w:tbl>
    <w:p w14:paraId="0A2EA06B">
      <w:r>
        <w:br w:type="page"/>
      </w:r>
    </w:p>
    <w:p w14:paraId="69701F10">
      <w:pPr>
        <w:pStyle w:val="2"/>
      </w:pPr>
      <w:r>
        <w:t>9. Implementation Strategy</w:t>
      </w:r>
    </w:p>
    <w:p w14:paraId="334DFBB3">
      <w:pPr>
        <w:pStyle w:val="29"/>
      </w:pPr>
      <w:r>
        <w:t>Create the Git repository and Django project.</w:t>
      </w:r>
    </w:p>
    <w:p w14:paraId="3D10D05E">
      <w:pPr>
        <w:pStyle w:val="29"/>
      </w:pPr>
      <w:r>
        <w:t>Configure PostgreSQL and environment variables.</w:t>
      </w:r>
    </w:p>
    <w:p w14:paraId="13C2FC41">
      <w:pPr>
        <w:pStyle w:val="29"/>
      </w:pPr>
      <w:r>
        <w:t>Create Student, Faculty, Course, Enrollment, Attendance, Result, Fee and Payment models.</w:t>
      </w:r>
    </w:p>
    <w:p w14:paraId="18D22E98">
      <w:pPr>
        <w:pStyle w:val="29"/>
      </w:pPr>
      <w:r>
        <w:t>Implement authentication and role-based access.</w:t>
      </w:r>
    </w:p>
    <w:p w14:paraId="15C2E2BF">
      <w:pPr>
        <w:pStyle w:val="29"/>
      </w:pPr>
      <w:r>
        <w:t>Build dashboard APIs and UI.</w:t>
      </w:r>
    </w:p>
    <w:p w14:paraId="04D4989E">
      <w:pPr>
        <w:pStyle w:val="29"/>
      </w:pPr>
      <w:r>
        <w:t>Implement attendance and registration modules.</w:t>
      </w:r>
    </w:p>
    <w:p w14:paraId="07A75BE5">
      <w:pPr>
        <w:pStyle w:val="29"/>
      </w:pPr>
      <w:r>
        <w:t>Implement results, CGPA and examination modules.</w:t>
      </w:r>
    </w:p>
    <w:p w14:paraId="2E3E505F">
      <w:pPr>
        <w:pStyle w:val="29"/>
      </w:pPr>
      <w:r>
        <w:t>Implement fees, receipts and sandbox payment integration.</w:t>
      </w:r>
    </w:p>
    <w:p w14:paraId="1D43A817">
      <w:pPr>
        <w:pStyle w:val="29"/>
      </w:pPr>
      <w:r>
        <w:t>Implement timetable, profile and support modules.</w:t>
      </w:r>
    </w:p>
    <w:p w14:paraId="21882430">
      <w:pPr>
        <w:pStyle w:val="29"/>
      </w:pPr>
      <w:r>
        <w:t>Add logging, validation, automated tests and deployment configuration.</w:t>
      </w:r>
    </w:p>
    <w:p w14:paraId="439DA2BF">
      <w:pPr>
        <w:pStyle w:val="3"/>
      </w:pPr>
      <w:r>
        <w:t>9.1 Fee &amp; Payment Module</w:t>
      </w:r>
    </w:p>
    <w:p w14:paraId="16674976">
      <w:r>
        <w:t>The fee module displays assessed fees, paid amount, outstanding balance and transaction history. A production implementation should use a compliant payment provider rather than storing raw card information.</w:t>
      </w:r>
    </w:p>
    <w:p w14:paraId="13228F67">
      <w:r>
        <w:drawing>
          <wp:inline distT="0" distB="0" distL="114300" distR="114300">
            <wp:extent cx="5897880" cy="3315335"/>
            <wp:effectExtent l="0" t="0" r="762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897880" cy="3315938"/>
                    </a:xfrm>
                    <a:prstGeom prst="rect">
                      <a:avLst/>
                    </a:prstGeom>
                  </pic:spPr>
                </pic:pic>
              </a:graphicData>
            </a:graphic>
          </wp:inline>
        </w:drawing>
      </w:r>
    </w:p>
    <w:p w14:paraId="710EE758">
      <w:pPr>
        <w:jc w:val="center"/>
      </w:pPr>
      <w:r>
        <w:rPr>
          <w:i/>
          <w:sz w:val="18"/>
        </w:rPr>
        <w:t>Figure 7. UniSphere Fees &amp; Payments prototype.</w:t>
      </w:r>
    </w:p>
    <w:p w14:paraId="4C738748">
      <w:pPr>
        <w:pStyle w:val="3"/>
      </w:pPr>
      <w:r>
        <w:t>9.2 Timetable Module</w:t>
      </w:r>
    </w:p>
    <w:p w14:paraId="728F5130">
      <w:r>
        <w:t>The timetable provides a weekly view of scheduled classes. Registration can use the timetable to identify conflicts before submission.</w:t>
      </w:r>
    </w:p>
    <w:p w14:paraId="603F0F03">
      <w:r>
        <w:drawing>
          <wp:inline distT="0" distB="0" distL="114300" distR="114300">
            <wp:extent cx="5897880" cy="3315335"/>
            <wp:effectExtent l="0" t="0" r="7620" b="184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897880" cy="3315938"/>
                    </a:xfrm>
                    <a:prstGeom prst="rect">
                      <a:avLst/>
                    </a:prstGeom>
                  </pic:spPr>
                </pic:pic>
              </a:graphicData>
            </a:graphic>
          </wp:inline>
        </w:drawing>
      </w:r>
    </w:p>
    <w:p w14:paraId="58A79D2F">
      <w:pPr>
        <w:jc w:val="center"/>
      </w:pPr>
      <w:r>
        <w:rPr>
          <w:i/>
          <w:sz w:val="18"/>
        </w:rPr>
        <w:t>Figure 8. UniSphere Weekly Timetable prototype.</w:t>
      </w:r>
    </w:p>
    <w:p w14:paraId="4C7633CD">
      <w:r>
        <w:br w:type="page"/>
      </w:r>
    </w:p>
    <w:p w14:paraId="109E1EBA">
      <w:pPr>
        <w:pStyle w:val="2"/>
      </w:pPr>
      <w:r>
        <w:t>10. Profile and Student Services</w:t>
      </w:r>
    </w:p>
    <w:p w14:paraId="3D9D7E1F">
      <w:r>
        <w:drawing>
          <wp:inline distT="0" distB="0" distL="114300" distR="114300">
            <wp:extent cx="5897880" cy="3315335"/>
            <wp:effectExtent l="0" t="0" r="7620" b="184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897880" cy="3315938"/>
                    </a:xfrm>
                    <a:prstGeom prst="rect">
                      <a:avLst/>
                    </a:prstGeom>
                  </pic:spPr>
                </pic:pic>
              </a:graphicData>
            </a:graphic>
          </wp:inline>
        </w:drawing>
      </w:r>
    </w:p>
    <w:p w14:paraId="7CCFBF43">
      <w:pPr>
        <w:jc w:val="center"/>
      </w:pPr>
      <w:r>
        <w:rPr>
          <w:i/>
          <w:sz w:val="18"/>
        </w:rPr>
        <w:t>Figure 9. UniSphere Student Profile prototype.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4D3B0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172033"/>
          </w:tcPr>
          <w:p w14:paraId="07C1E0DD">
            <w:pPr>
              <w:spacing w:after="0" w:line="240" w:lineRule="auto"/>
            </w:pPr>
            <w:r>
              <w:rPr>
                <w:b/>
                <w:color w:val="FFFFFF"/>
              </w:rPr>
              <w:t>Module</w:t>
            </w:r>
          </w:p>
        </w:tc>
        <w:tc>
          <w:tcPr>
            <w:tcW w:w="4968" w:type="dxa"/>
            <w:shd w:val="clear" w:color="auto" w:fill="172033"/>
          </w:tcPr>
          <w:p w14:paraId="7921F062">
            <w:pPr>
              <w:spacing w:after="0" w:line="240" w:lineRule="auto"/>
            </w:pPr>
            <w:r>
              <w:rPr>
                <w:b/>
                <w:color w:val="FFFFFF"/>
              </w:rPr>
              <w:t>Main Functions</w:t>
            </w:r>
          </w:p>
        </w:tc>
      </w:tr>
      <w:tr w14:paraId="624B6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0119252">
            <w:pPr>
              <w:spacing w:after="0" w:line="240" w:lineRule="auto"/>
            </w:pPr>
            <w:r>
              <w:t>Dashboard</w:t>
            </w:r>
          </w:p>
        </w:tc>
        <w:tc>
          <w:tcPr>
            <w:tcW w:w="4968" w:type="dxa"/>
          </w:tcPr>
          <w:p w14:paraId="25EE0A92">
            <w:pPr>
              <w:spacing w:after="0" w:line="240" w:lineRule="auto"/>
            </w:pPr>
            <w:r>
              <w:t>Attendance, CGPA, credits, alerts and events</w:t>
            </w:r>
          </w:p>
        </w:tc>
      </w:tr>
      <w:tr w14:paraId="7C989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D5A6822">
            <w:pPr>
              <w:spacing w:after="0" w:line="240" w:lineRule="auto"/>
            </w:pPr>
            <w:r>
              <w:t>Academic Registration</w:t>
            </w:r>
          </w:p>
        </w:tc>
        <w:tc>
          <w:tcPr>
            <w:tcW w:w="4968" w:type="dxa"/>
          </w:tcPr>
          <w:p w14:paraId="7080CAF2">
            <w:pPr>
              <w:spacing w:after="0" w:line="240" w:lineRule="auto"/>
            </w:pPr>
            <w:r>
              <w:t>Course/section selection and submission</w:t>
            </w:r>
          </w:p>
        </w:tc>
      </w:tr>
      <w:tr w14:paraId="6CAEF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669FC91">
            <w:pPr>
              <w:spacing w:after="0" w:line="240" w:lineRule="auto"/>
            </w:pPr>
            <w:r>
              <w:t>Attendance</w:t>
            </w:r>
          </w:p>
        </w:tc>
        <w:tc>
          <w:tcPr>
            <w:tcW w:w="4968" w:type="dxa"/>
          </w:tcPr>
          <w:p w14:paraId="4DD6AA9C">
            <w:pPr>
              <w:spacing w:after="0" w:line="240" w:lineRule="auto"/>
            </w:pPr>
            <w:r>
              <w:t>Subject-wise attendance and history</w:t>
            </w:r>
          </w:p>
        </w:tc>
      </w:tr>
      <w:tr w14:paraId="084A1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3FC91EB">
            <w:pPr>
              <w:spacing w:after="0" w:line="240" w:lineRule="auto"/>
            </w:pPr>
            <w:r>
              <w:t>Courses</w:t>
            </w:r>
          </w:p>
        </w:tc>
        <w:tc>
          <w:tcPr>
            <w:tcW w:w="4968" w:type="dxa"/>
          </w:tcPr>
          <w:p w14:paraId="0F939E07">
            <w:pPr>
              <w:spacing w:after="0" w:line="240" w:lineRule="auto"/>
            </w:pPr>
            <w:r>
              <w:t>Course catalogue and enrolled courses</w:t>
            </w:r>
          </w:p>
        </w:tc>
      </w:tr>
      <w:tr w14:paraId="3FFE4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519F1A0">
            <w:pPr>
              <w:spacing w:after="0" w:line="240" w:lineRule="auto"/>
            </w:pPr>
            <w:r>
              <w:t>Results</w:t>
            </w:r>
          </w:p>
        </w:tc>
        <w:tc>
          <w:tcPr>
            <w:tcW w:w="4968" w:type="dxa"/>
          </w:tcPr>
          <w:p w14:paraId="5F40D717">
            <w:pPr>
              <w:spacing w:after="0" w:line="240" w:lineRule="auto"/>
            </w:pPr>
            <w:r>
              <w:t>Grades, SGPA, CGPA and history</w:t>
            </w:r>
          </w:p>
        </w:tc>
      </w:tr>
      <w:tr w14:paraId="35F98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F879111">
            <w:pPr>
              <w:spacing w:after="0" w:line="240" w:lineRule="auto"/>
            </w:pPr>
            <w:r>
              <w:t>Fees &amp; Payments</w:t>
            </w:r>
          </w:p>
        </w:tc>
        <w:tc>
          <w:tcPr>
            <w:tcW w:w="4968" w:type="dxa"/>
          </w:tcPr>
          <w:p w14:paraId="6A6B681D">
            <w:pPr>
              <w:spacing w:after="0" w:line="240" w:lineRule="auto"/>
            </w:pPr>
            <w:r>
              <w:t>Dues, receipts and payment history</w:t>
            </w:r>
          </w:p>
        </w:tc>
      </w:tr>
      <w:tr w14:paraId="2C831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3ADB6A6">
            <w:pPr>
              <w:spacing w:after="0" w:line="240" w:lineRule="auto"/>
            </w:pPr>
            <w:r>
              <w:t>Timetable</w:t>
            </w:r>
          </w:p>
        </w:tc>
        <w:tc>
          <w:tcPr>
            <w:tcW w:w="4968" w:type="dxa"/>
          </w:tcPr>
          <w:p w14:paraId="17E7FFB6">
            <w:pPr>
              <w:spacing w:after="0" w:line="240" w:lineRule="auto"/>
            </w:pPr>
            <w:r>
              <w:t>Weekly schedule and rooms</w:t>
            </w:r>
          </w:p>
        </w:tc>
      </w:tr>
      <w:tr w14:paraId="02C7B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6FA27DD">
            <w:pPr>
              <w:spacing w:after="0" w:line="240" w:lineRule="auto"/>
            </w:pPr>
            <w:r>
              <w:t>Library</w:t>
            </w:r>
          </w:p>
        </w:tc>
        <w:tc>
          <w:tcPr>
            <w:tcW w:w="4968" w:type="dxa"/>
          </w:tcPr>
          <w:p w14:paraId="21A91020">
            <w:pPr>
              <w:spacing w:after="0" w:line="240" w:lineRule="auto"/>
            </w:pPr>
            <w:r>
              <w:t>Books, loans, fines and availability</w:t>
            </w:r>
          </w:p>
        </w:tc>
      </w:tr>
      <w:tr w14:paraId="4B668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AB14D68">
            <w:pPr>
              <w:spacing w:after="0" w:line="240" w:lineRule="auto"/>
            </w:pPr>
            <w:r>
              <w:t>Examinations</w:t>
            </w:r>
          </w:p>
        </w:tc>
        <w:tc>
          <w:tcPr>
            <w:tcW w:w="4968" w:type="dxa"/>
          </w:tcPr>
          <w:p w14:paraId="1448354B">
            <w:pPr>
              <w:spacing w:after="0" w:line="240" w:lineRule="auto"/>
            </w:pPr>
            <w:r>
              <w:t>Exam schedule, hall ticket and results</w:t>
            </w:r>
          </w:p>
        </w:tc>
      </w:tr>
      <w:tr w14:paraId="09441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7A6E80D">
            <w:pPr>
              <w:spacing w:after="0" w:line="240" w:lineRule="auto"/>
            </w:pPr>
            <w:r>
              <w:t>Profile</w:t>
            </w:r>
          </w:p>
        </w:tc>
        <w:tc>
          <w:tcPr>
            <w:tcW w:w="4968" w:type="dxa"/>
          </w:tcPr>
          <w:p w14:paraId="5D6C6C11">
            <w:pPr>
              <w:spacing w:after="0" w:line="240" w:lineRule="auto"/>
            </w:pPr>
            <w:r>
              <w:t>Student information and account settings</w:t>
            </w:r>
          </w:p>
        </w:tc>
      </w:tr>
      <w:tr w14:paraId="341ED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1EEA5F0">
            <w:pPr>
              <w:spacing w:after="0" w:line="240" w:lineRule="auto"/>
            </w:pPr>
            <w:r>
              <w:t>Support</w:t>
            </w:r>
          </w:p>
        </w:tc>
        <w:tc>
          <w:tcPr>
            <w:tcW w:w="4968" w:type="dxa"/>
          </w:tcPr>
          <w:p w14:paraId="26598129">
            <w:pPr>
              <w:spacing w:after="0" w:line="240" w:lineRule="auto"/>
            </w:pPr>
            <w:r>
              <w:t>Tickets and issue tracking</w:t>
            </w:r>
          </w:p>
        </w:tc>
      </w:tr>
    </w:tbl>
    <w:p w14:paraId="2253EDA6">
      <w:pPr>
        <w:pStyle w:val="2"/>
      </w:pPr>
      <w:r>
        <w:t>11. Testing and Evaluation Strategy</w:t>
      </w:r>
    </w:p>
    <w:p w14:paraId="46B7A54A">
      <w:pPr>
        <w:pStyle w:val="3"/>
      </w:pPr>
      <w:r>
        <w:t>11.1 Testing Levels</w:t>
      </w:r>
    </w:p>
    <w:p w14:paraId="14150F0A">
      <w:pPr>
        <w:pStyle w:val="23"/>
      </w:pPr>
      <w:r>
        <w:t>Unit Testing</w:t>
      </w:r>
    </w:p>
    <w:p w14:paraId="23C72999">
      <w:pPr>
        <w:pStyle w:val="23"/>
      </w:pPr>
      <w:r>
        <w:t>Integration Testing</w:t>
      </w:r>
    </w:p>
    <w:p w14:paraId="6027A029">
      <w:pPr>
        <w:pStyle w:val="23"/>
      </w:pPr>
      <w:r>
        <w:t>System Testing</w:t>
      </w:r>
    </w:p>
    <w:p w14:paraId="329954C7">
      <w:pPr>
        <w:pStyle w:val="23"/>
      </w:pPr>
      <w:r>
        <w:t>Usability Testing</w:t>
      </w:r>
    </w:p>
    <w:p w14:paraId="63421633">
      <w:pPr>
        <w:pStyle w:val="23"/>
      </w:pPr>
      <w:r>
        <w:t>Security Testing</w:t>
      </w:r>
    </w:p>
    <w:p w14:paraId="75782827">
      <w:pPr>
        <w:pStyle w:val="23"/>
      </w:pPr>
      <w:r>
        <w:t>Performance Testing</w:t>
      </w:r>
    </w:p>
    <w:p w14:paraId="6260A40E">
      <w:pPr>
        <w:pStyle w:val="3"/>
      </w:pPr>
      <w:r>
        <w:t>11.2 Sample Test Cases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380BF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172033"/>
          </w:tcPr>
          <w:p w14:paraId="1BCEA9A4">
            <w:pPr>
              <w:spacing w:after="0" w:line="240" w:lineRule="auto"/>
            </w:pPr>
            <w:r>
              <w:rPr>
                <w:b/>
                <w:color w:val="FFFFFF"/>
              </w:rPr>
              <w:t>ID</w:t>
            </w:r>
          </w:p>
        </w:tc>
        <w:tc>
          <w:tcPr>
            <w:tcW w:w="2484" w:type="dxa"/>
            <w:shd w:val="clear" w:color="auto" w:fill="172033"/>
          </w:tcPr>
          <w:p w14:paraId="6AE6AE23">
            <w:pPr>
              <w:spacing w:after="0" w:line="240" w:lineRule="auto"/>
            </w:pPr>
            <w:r>
              <w:rPr>
                <w:b/>
                <w:color w:val="FFFFFF"/>
              </w:rPr>
              <w:t>Test</w:t>
            </w:r>
          </w:p>
        </w:tc>
        <w:tc>
          <w:tcPr>
            <w:tcW w:w="2484" w:type="dxa"/>
            <w:shd w:val="clear" w:color="auto" w:fill="172033"/>
          </w:tcPr>
          <w:p w14:paraId="347FC6BC">
            <w:pPr>
              <w:spacing w:after="0" w:line="240" w:lineRule="auto"/>
            </w:pPr>
            <w:r>
              <w:rPr>
                <w:b/>
                <w:color w:val="FFFFFF"/>
              </w:rPr>
              <w:t>Expected Result</w:t>
            </w:r>
          </w:p>
        </w:tc>
        <w:tc>
          <w:tcPr>
            <w:tcW w:w="2484" w:type="dxa"/>
            <w:shd w:val="clear" w:color="auto" w:fill="172033"/>
          </w:tcPr>
          <w:p w14:paraId="321D89EC">
            <w:pPr>
              <w:spacing w:after="0" w:line="240" w:lineRule="auto"/>
            </w:pPr>
            <w:r>
              <w:rPr>
                <w:b/>
                <w:color w:val="FFFFFF"/>
              </w:rPr>
              <w:t>Status</w:t>
            </w:r>
          </w:p>
        </w:tc>
      </w:tr>
      <w:tr w14:paraId="10998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3557C022">
            <w:pPr>
              <w:spacing w:after="0" w:line="240" w:lineRule="auto"/>
            </w:pPr>
            <w:r>
              <w:t>TC-01</w:t>
            </w:r>
          </w:p>
        </w:tc>
        <w:tc>
          <w:tcPr>
            <w:tcW w:w="2484" w:type="dxa"/>
          </w:tcPr>
          <w:p w14:paraId="65E3006E">
            <w:pPr>
              <w:spacing w:after="0" w:line="240" w:lineRule="auto"/>
            </w:pPr>
            <w:r>
              <w:t>Valid login</w:t>
            </w:r>
          </w:p>
        </w:tc>
        <w:tc>
          <w:tcPr>
            <w:tcW w:w="2484" w:type="dxa"/>
          </w:tcPr>
          <w:p w14:paraId="2EC60910">
            <w:pPr>
              <w:spacing w:after="0" w:line="240" w:lineRule="auto"/>
            </w:pPr>
            <w:r>
              <w:t>Dashboard opens</w:t>
            </w:r>
          </w:p>
        </w:tc>
        <w:tc>
          <w:tcPr>
            <w:tcW w:w="2484" w:type="dxa"/>
          </w:tcPr>
          <w:p w14:paraId="1FF4D4C9">
            <w:pPr>
              <w:spacing w:after="0" w:line="240" w:lineRule="auto"/>
            </w:pPr>
            <w:r>
              <w:t>Pass</w:t>
            </w:r>
          </w:p>
        </w:tc>
      </w:tr>
      <w:tr w14:paraId="164F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45BEB5C1">
            <w:pPr>
              <w:spacing w:after="0" w:line="240" w:lineRule="auto"/>
            </w:pPr>
            <w:r>
              <w:t>TC-02</w:t>
            </w:r>
          </w:p>
        </w:tc>
        <w:tc>
          <w:tcPr>
            <w:tcW w:w="2484" w:type="dxa"/>
          </w:tcPr>
          <w:p w14:paraId="78379948">
            <w:pPr>
              <w:spacing w:after="0" w:line="240" w:lineRule="auto"/>
            </w:pPr>
            <w:r>
              <w:t>Invalid login</w:t>
            </w:r>
          </w:p>
        </w:tc>
        <w:tc>
          <w:tcPr>
            <w:tcW w:w="2484" w:type="dxa"/>
          </w:tcPr>
          <w:p w14:paraId="38C181F0">
            <w:pPr>
              <w:spacing w:after="0" w:line="240" w:lineRule="auto"/>
            </w:pPr>
            <w:r>
              <w:t>Safe error displayed</w:t>
            </w:r>
          </w:p>
        </w:tc>
        <w:tc>
          <w:tcPr>
            <w:tcW w:w="2484" w:type="dxa"/>
          </w:tcPr>
          <w:p w14:paraId="3BAC19C1">
            <w:pPr>
              <w:spacing w:after="0" w:line="240" w:lineRule="auto"/>
            </w:pPr>
            <w:r>
              <w:t>Pass</w:t>
            </w:r>
          </w:p>
        </w:tc>
      </w:tr>
      <w:tr w14:paraId="504B3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0B946598">
            <w:pPr>
              <w:spacing w:after="0" w:line="240" w:lineRule="auto"/>
            </w:pPr>
            <w:r>
              <w:t>TC-03</w:t>
            </w:r>
          </w:p>
        </w:tc>
        <w:tc>
          <w:tcPr>
            <w:tcW w:w="2484" w:type="dxa"/>
          </w:tcPr>
          <w:p w14:paraId="34C07282">
            <w:pPr>
              <w:spacing w:after="0" w:line="240" w:lineRule="auto"/>
            </w:pPr>
            <w:r>
              <w:t>Open attendance</w:t>
            </w:r>
          </w:p>
        </w:tc>
        <w:tc>
          <w:tcPr>
            <w:tcW w:w="2484" w:type="dxa"/>
          </w:tcPr>
          <w:p w14:paraId="47A29153">
            <w:pPr>
              <w:spacing w:after="0" w:line="240" w:lineRule="auto"/>
            </w:pPr>
            <w:r>
              <w:t>Correct semester attendance shown</w:t>
            </w:r>
          </w:p>
        </w:tc>
        <w:tc>
          <w:tcPr>
            <w:tcW w:w="2484" w:type="dxa"/>
          </w:tcPr>
          <w:p w14:paraId="32E81D0D">
            <w:pPr>
              <w:spacing w:after="0" w:line="240" w:lineRule="auto"/>
            </w:pPr>
            <w:r>
              <w:t>Pass</w:t>
            </w:r>
          </w:p>
        </w:tc>
      </w:tr>
      <w:tr w14:paraId="21B1E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1EDE9954">
            <w:pPr>
              <w:spacing w:after="0" w:line="240" w:lineRule="auto"/>
            </w:pPr>
            <w:r>
              <w:t>TC-04</w:t>
            </w:r>
          </w:p>
        </w:tc>
        <w:tc>
          <w:tcPr>
            <w:tcW w:w="2484" w:type="dxa"/>
          </w:tcPr>
          <w:p w14:paraId="2F3A7DE1">
            <w:pPr>
              <w:spacing w:after="0" w:line="240" w:lineRule="auto"/>
            </w:pPr>
            <w:r>
              <w:t>Select valid course</w:t>
            </w:r>
          </w:p>
        </w:tc>
        <w:tc>
          <w:tcPr>
            <w:tcW w:w="2484" w:type="dxa"/>
          </w:tcPr>
          <w:p w14:paraId="1403E0DB">
            <w:pPr>
              <w:spacing w:after="0" w:line="240" w:lineRule="auto"/>
            </w:pPr>
            <w:r>
              <w:t>Course added</w:t>
            </w:r>
          </w:p>
        </w:tc>
        <w:tc>
          <w:tcPr>
            <w:tcW w:w="2484" w:type="dxa"/>
          </w:tcPr>
          <w:p w14:paraId="334297E9">
            <w:pPr>
              <w:spacing w:after="0" w:line="240" w:lineRule="auto"/>
            </w:pPr>
            <w:r>
              <w:t>Pass</w:t>
            </w:r>
          </w:p>
        </w:tc>
      </w:tr>
      <w:tr w14:paraId="1D27D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7AB7D509">
            <w:pPr>
              <w:spacing w:after="0" w:line="240" w:lineRule="auto"/>
            </w:pPr>
            <w:r>
              <w:t>TC-05</w:t>
            </w:r>
          </w:p>
        </w:tc>
        <w:tc>
          <w:tcPr>
            <w:tcW w:w="2484" w:type="dxa"/>
          </w:tcPr>
          <w:p w14:paraId="447F3F40">
            <w:pPr>
              <w:spacing w:after="0" w:line="240" w:lineRule="auto"/>
            </w:pPr>
            <w:r>
              <w:t>Timetable conflict</w:t>
            </w:r>
          </w:p>
        </w:tc>
        <w:tc>
          <w:tcPr>
            <w:tcW w:w="2484" w:type="dxa"/>
          </w:tcPr>
          <w:p w14:paraId="42EDD942">
            <w:pPr>
              <w:spacing w:after="0" w:line="240" w:lineRule="auto"/>
            </w:pPr>
            <w:r>
              <w:t>Conflict warning</w:t>
            </w:r>
          </w:p>
        </w:tc>
        <w:tc>
          <w:tcPr>
            <w:tcW w:w="2484" w:type="dxa"/>
          </w:tcPr>
          <w:p w14:paraId="692BB31D">
            <w:pPr>
              <w:spacing w:after="0" w:line="240" w:lineRule="auto"/>
            </w:pPr>
            <w:r>
              <w:t>Pass</w:t>
            </w:r>
          </w:p>
        </w:tc>
      </w:tr>
      <w:tr w14:paraId="1D47B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3AAD5B74">
            <w:pPr>
              <w:spacing w:after="0" w:line="240" w:lineRule="auto"/>
            </w:pPr>
            <w:r>
              <w:t>TC-06</w:t>
            </w:r>
          </w:p>
        </w:tc>
        <w:tc>
          <w:tcPr>
            <w:tcW w:w="2484" w:type="dxa"/>
          </w:tcPr>
          <w:p w14:paraId="2F8BDA7A">
            <w:pPr>
              <w:spacing w:after="0" w:line="240" w:lineRule="auto"/>
            </w:pPr>
            <w:r>
              <w:t>Open results</w:t>
            </w:r>
          </w:p>
        </w:tc>
        <w:tc>
          <w:tcPr>
            <w:tcW w:w="2484" w:type="dxa"/>
          </w:tcPr>
          <w:p w14:paraId="3B8468B7">
            <w:pPr>
              <w:spacing w:after="0" w:line="240" w:lineRule="auto"/>
            </w:pPr>
            <w:r>
              <w:t>Grades and credits shown</w:t>
            </w:r>
          </w:p>
        </w:tc>
        <w:tc>
          <w:tcPr>
            <w:tcW w:w="2484" w:type="dxa"/>
          </w:tcPr>
          <w:p w14:paraId="5F67078C">
            <w:pPr>
              <w:spacing w:after="0" w:line="240" w:lineRule="auto"/>
            </w:pPr>
            <w:r>
              <w:t>Pass</w:t>
            </w:r>
          </w:p>
        </w:tc>
      </w:tr>
      <w:tr w14:paraId="59C4A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3E3CB78F">
            <w:pPr>
              <w:spacing w:after="0" w:line="240" w:lineRule="auto"/>
            </w:pPr>
            <w:r>
              <w:t>TC-07</w:t>
            </w:r>
          </w:p>
        </w:tc>
        <w:tc>
          <w:tcPr>
            <w:tcW w:w="2484" w:type="dxa"/>
          </w:tcPr>
          <w:p w14:paraId="4CDF6C6C">
            <w:pPr>
              <w:spacing w:after="0" w:line="240" w:lineRule="auto"/>
            </w:pPr>
            <w:r>
              <w:t>View fees</w:t>
            </w:r>
          </w:p>
        </w:tc>
        <w:tc>
          <w:tcPr>
            <w:tcW w:w="2484" w:type="dxa"/>
          </w:tcPr>
          <w:p w14:paraId="32E61C19">
            <w:pPr>
              <w:spacing w:after="0" w:line="240" w:lineRule="auto"/>
            </w:pPr>
            <w:r>
              <w:t>Correct balance shown</w:t>
            </w:r>
          </w:p>
        </w:tc>
        <w:tc>
          <w:tcPr>
            <w:tcW w:w="2484" w:type="dxa"/>
          </w:tcPr>
          <w:p w14:paraId="2B5E849E">
            <w:pPr>
              <w:spacing w:after="0" w:line="240" w:lineRule="auto"/>
            </w:pPr>
            <w:r>
              <w:t>Pass</w:t>
            </w:r>
          </w:p>
        </w:tc>
      </w:tr>
      <w:tr w14:paraId="5DC80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605B414C">
            <w:pPr>
              <w:spacing w:after="0" w:line="240" w:lineRule="auto"/>
            </w:pPr>
            <w:r>
              <w:t>TC-08</w:t>
            </w:r>
          </w:p>
        </w:tc>
        <w:tc>
          <w:tcPr>
            <w:tcW w:w="2484" w:type="dxa"/>
          </w:tcPr>
          <w:p w14:paraId="3AF6263F">
            <w:pPr>
              <w:spacing w:after="0" w:line="240" w:lineRule="auto"/>
            </w:pPr>
            <w:r>
              <w:t>Unauthorized admin URL</w:t>
            </w:r>
          </w:p>
        </w:tc>
        <w:tc>
          <w:tcPr>
            <w:tcW w:w="2484" w:type="dxa"/>
          </w:tcPr>
          <w:p w14:paraId="58DD2D26">
            <w:pPr>
              <w:spacing w:after="0" w:line="240" w:lineRule="auto"/>
            </w:pPr>
            <w:r>
              <w:t>Access denied</w:t>
            </w:r>
          </w:p>
        </w:tc>
        <w:tc>
          <w:tcPr>
            <w:tcW w:w="2484" w:type="dxa"/>
          </w:tcPr>
          <w:p w14:paraId="2C49B85A">
            <w:pPr>
              <w:spacing w:after="0" w:line="240" w:lineRule="auto"/>
            </w:pPr>
            <w:r>
              <w:t>Pass</w:t>
            </w:r>
          </w:p>
        </w:tc>
      </w:tr>
      <w:tr w14:paraId="5DE29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3388BCD9">
            <w:pPr>
              <w:spacing w:after="0" w:line="240" w:lineRule="auto"/>
            </w:pPr>
            <w:r>
              <w:t>TC-09</w:t>
            </w:r>
          </w:p>
        </w:tc>
        <w:tc>
          <w:tcPr>
            <w:tcW w:w="2484" w:type="dxa"/>
          </w:tcPr>
          <w:p w14:paraId="3772A13B">
            <w:pPr>
              <w:spacing w:after="0" w:line="240" w:lineRule="auto"/>
            </w:pPr>
            <w:r>
              <w:t>Responsive dashboard</w:t>
            </w:r>
          </w:p>
        </w:tc>
        <w:tc>
          <w:tcPr>
            <w:tcW w:w="2484" w:type="dxa"/>
          </w:tcPr>
          <w:p w14:paraId="44AC2AE0">
            <w:pPr>
              <w:spacing w:after="0" w:line="240" w:lineRule="auto"/>
            </w:pPr>
            <w:r>
              <w:t>Usable at smaller width</w:t>
            </w:r>
          </w:p>
        </w:tc>
        <w:tc>
          <w:tcPr>
            <w:tcW w:w="2484" w:type="dxa"/>
          </w:tcPr>
          <w:p w14:paraId="729D3A3C">
            <w:pPr>
              <w:spacing w:after="0" w:line="240" w:lineRule="auto"/>
            </w:pPr>
            <w:r>
              <w:t>Pass</w:t>
            </w:r>
          </w:p>
        </w:tc>
      </w:tr>
    </w:tbl>
    <w:p w14:paraId="1BE9DEF3">
      <w:pPr>
        <w:pStyle w:val="3"/>
      </w:pPr>
      <w:r>
        <w:t>11.3 Evaluation Metrics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238F8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172033"/>
          </w:tcPr>
          <w:p w14:paraId="0A8F51F7">
            <w:pPr>
              <w:spacing w:after="0" w:line="240" w:lineRule="auto"/>
            </w:pPr>
            <w:r>
              <w:rPr>
                <w:b/>
                <w:color w:val="FFFFFF"/>
              </w:rPr>
              <w:t>Metric</w:t>
            </w:r>
          </w:p>
        </w:tc>
        <w:tc>
          <w:tcPr>
            <w:tcW w:w="3312" w:type="dxa"/>
            <w:shd w:val="clear" w:color="auto" w:fill="172033"/>
          </w:tcPr>
          <w:p w14:paraId="3FA0B35B">
            <w:pPr>
              <w:spacing w:after="0" w:line="240" w:lineRule="auto"/>
            </w:pPr>
            <w:r>
              <w:rPr>
                <w:b/>
                <w:color w:val="FFFFFF"/>
              </w:rPr>
              <w:t>Measurement</w:t>
            </w:r>
          </w:p>
        </w:tc>
        <w:tc>
          <w:tcPr>
            <w:tcW w:w="3312" w:type="dxa"/>
            <w:shd w:val="clear" w:color="auto" w:fill="172033"/>
          </w:tcPr>
          <w:p w14:paraId="2C7EED38">
            <w:pPr>
              <w:spacing w:after="0" w:line="240" w:lineRule="auto"/>
            </w:pPr>
            <w:r>
              <w:rPr>
                <w:b/>
                <w:color w:val="FFFFFF"/>
              </w:rPr>
              <w:t>Target</w:t>
            </w:r>
          </w:p>
        </w:tc>
      </w:tr>
      <w:tr w14:paraId="0BCF9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13DC4426">
            <w:pPr>
              <w:spacing w:after="0" w:line="240" w:lineRule="auto"/>
            </w:pPr>
            <w:r>
              <w:t>Functional correctness</w:t>
            </w:r>
          </w:p>
        </w:tc>
        <w:tc>
          <w:tcPr>
            <w:tcW w:w="3312" w:type="dxa"/>
          </w:tcPr>
          <w:p w14:paraId="69A3C1F4">
            <w:pPr>
              <w:spacing w:after="0" w:line="240" w:lineRule="auto"/>
            </w:pPr>
            <w:r>
              <w:t>Test pass rate</w:t>
            </w:r>
          </w:p>
        </w:tc>
        <w:tc>
          <w:tcPr>
            <w:tcW w:w="3312" w:type="dxa"/>
          </w:tcPr>
          <w:p w14:paraId="7ED3F2D6">
            <w:pPr>
              <w:spacing w:after="0" w:line="240" w:lineRule="auto"/>
            </w:pPr>
            <w:r>
              <w:t>≥95%</w:t>
            </w:r>
          </w:p>
        </w:tc>
      </w:tr>
      <w:tr w14:paraId="7A87B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104EBC42">
            <w:pPr>
              <w:spacing w:after="0" w:line="240" w:lineRule="auto"/>
            </w:pPr>
            <w:r>
              <w:t>Usability</w:t>
            </w:r>
          </w:p>
        </w:tc>
        <w:tc>
          <w:tcPr>
            <w:tcW w:w="3312" w:type="dxa"/>
          </w:tcPr>
          <w:p w14:paraId="05D7E757">
            <w:pPr>
              <w:spacing w:after="0" w:line="240" w:lineRule="auto"/>
            </w:pPr>
            <w:r>
              <w:t>Task completion</w:t>
            </w:r>
          </w:p>
        </w:tc>
        <w:tc>
          <w:tcPr>
            <w:tcW w:w="3312" w:type="dxa"/>
          </w:tcPr>
          <w:p w14:paraId="76686EC6">
            <w:pPr>
              <w:spacing w:after="0" w:line="240" w:lineRule="auto"/>
            </w:pPr>
            <w:r>
              <w:t>≥90%</w:t>
            </w:r>
          </w:p>
        </w:tc>
      </w:tr>
      <w:tr w14:paraId="0CC51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61AEF6B">
            <w:pPr>
              <w:spacing w:after="0" w:line="240" w:lineRule="auto"/>
            </w:pPr>
            <w:r>
              <w:t>Performance</w:t>
            </w:r>
          </w:p>
        </w:tc>
        <w:tc>
          <w:tcPr>
            <w:tcW w:w="3312" w:type="dxa"/>
          </w:tcPr>
          <w:p w14:paraId="4D39AA1D">
            <w:pPr>
              <w:spacing w:after="0" w:line="240" w:lineRule="auto"/>
            </w:pPr>
            <w:r>
              <w:t>Page/API response</w:t>
            </w:r>
          </w:p>
        </w:tc>
        <w:tc>
          <w:tcPr>
            <w:tcW w:w="3312" w:type="dxa"/>
          </w:tcPr>
          <w:p w14:paraId="30AF58CE">
            <w:pPr>
              <w:spacing w:after="0" w:line="240" w:lineRule="auto"/>
            </w:pPr>
            <w:r>
              <w:t>≤2 sec</w:t>
            </w:r>
          </w:p>
        </w:tc>
      </w:tr>
      <w:tr w14:paraId="5F874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B86CBA1">
            <w:pPr>
              <w:spacing w:after="0" w:line="240" w:lineRule="auto"/>
            </w:pPr>
            <w:r>
              <w:t>Security</w:t>
            </w:r>
          </w:p>
        </w:tc>
        <w:tc>
          <w:tcPr>
            <w:tcW w:w="3312" w:type="dxa"/>
          </w:tcPr>
          <w:p w14:paraId="4070EEE0">
            <w:pPr>
              <w:spacing w:after="0" w:line="240" w:lineRule="auto"/>
            </w:pPr>
            <w:r>
              <w:t>Critical vulnerabilities</w:t>
            </w:r>
          </w:p>
        </w:tc>
        <w:tc>
          <w:tcPr>
            <w:tcW w:w="3312" w:type="dxa"/>
          </w:tcPr>
          <w:p w14:paraId="6859C2F6">
            <w:pPr>
              <w:spacing w:after="0" w:line="240" w:lineRule="auto"/>
            </w:pPr>
            <w:r>
              <w:t>0</w:t>
            </w:r>
          </w:p>
        </w:tc>
      </w:tr>
      <w:tr w14:paraId="08E38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5DE4D64C">
            <w:pPr>
              <w:spacing w:after="0" w:line="240" w:lineRule="auto"/>
            </w:pPr>
            <w:r>
              <w:t>Availability</w:t>
            </w:r>
          </w:p>
        </w:tc>
        <w:tc>
          <w:tcPr>
            <w:tcW w:w="3312" w:type="dxa"/>
          </w:tcPr>
          <w:p w14:paraId="340D5268">
            <w:pPr>
              <w:spacing w:after="0" w:line="240" w:lineRule="auto"/>
            </w:pPr>
            <w:r>
              <w:t>Production uptime</w:t>
            </w:r>
          </w:p>
        </w:tc>
        <w:tc>
          <w:tcPr>
            <w:tcW w:w="3312" w:type="dxa"/>
          </w:tcPr>
          <w:p w14:paraId="3ED87162">
            <w:pPr>
              <w:spacing w:after="0" w:line="240" w:lineRule="auto"/>
            </w:pPr>
            <w:r>
              <w:t>≥99.5%</w:t>
            </w:r>
          </w:p>
        </w:tc>
      </w:tr>
      <w:tr w14:paraId="46234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25085C69">
            <w:pPr>
              <w:spacing w:after="0" w:line="240" w:lineRule="auto"/>
            </w:pPr>
            <w:r>
              <w:t>User satisfaction</w:t>
            </w:r>
          </w:p>
        </w:tc>
        <w:tc>
          <w:tcPr>
            <w:tcW w:w="3312" w:type="dxa"/>
          </w:tcPr>
          <w:p w14:paraId="32A72952">
            <w:pPr>
              <w:spacing w:after="0" w:line="240" w:lineRule="auto"/>
            </w:pPr>
            <w:r>
              <w:t>Post-test survey</w:t>
            </w:r>
          </w:p>
        </w:tc>
        <w:tc>
          <w:tcPr>
            <w:tcW w:w="3312" w:type="dxa"/>
          </w:tcPr>
          <w:p w14:paraId="2CC6F97B">
            <w:pPr>
              <w:spacing w:after="0" w:line="240" w:lineRule="auto"/>
            </w:pPr>
            <w:r>
              <w:t>≥4/5</w:t>
            </w:r>
          </w:p>
        </w:tc>
      </w:tr>
    </w:tbl>
    <w:p w14:paraId="5542A033">
      <w:r>
        <w:br w:type="page"/>
      </w:r>
    </w:p>
    <w:p w14:paraId="221A4C21">
      <w:pPr>
        <w:pStyle w:val="2"/>
      </w:pPr>
      <w:r>
        <w:t>12. Risks and Mitigation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25F4C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172033"/>
          </w:tcPr>
          <w:p w14:paraId="6D2722C3">
            <w:pPr>
              <w:spacing w:after="0" w:line="240" w:lineRule="auto"/>
            </w:pPr>
            <w:r>
              <w:rPr>
                <w:b/>
                <w:color w:val="FFFFFF"/>
              </w:rPr>
              <w:t>Risk</w:t>
            </w:r>
          </w:p>
        </w:tc>
        <w:tc>
          <w:tcPr>
            <w:tcW w:w="3312" w:type="dxa"/>
            <w:shd w:val="clear" w:color="auto" w:fill="172033"/>
          </w:tcPr>
          <w:p w14:paraId="50F6EEC1">
            <w:pPr>
              <w:spacing w:after="0" w:line="240" w:lineRule="auto"/>
            </w:pPr>
            <w:r>
              <w:rPr>
                <w:b/>
                <w:color w:val="FFFFFF"/>
              </w:rPr>
              <w:t>Impact</w:t>
            </w:r>
          </w:p>
        </w:tc>
        <w:tc>
          <w:tcPr>
            <w:tcW w:w="3312" w:type="dxa"/>
            <w:shd w:val="clear" w:color="auto" w:fill="172033"/>
          </w:tcPr>
          <w:p w14:paraId="4DC0466E">
            <w:pPr>
              <w:spacing w:after="0" w:line="240" w:lineRule="auto"/>
            </w:pPr>
            <w:r>
              <w:rPr>
                <w:b/>
                <w:color w:val="FFFFFF"/>
              </w:rPr>
              <w:t>Mitigation</w:t>
            </w:r>
          </w:p>
        </w:tc>
      </w:tr>
      <w:tr w14:paraId="41468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1E37313A">
            <w:pPr>
              <w:spacing w:after="0" w:line="240" w:lineRule="auto"/>
            </w:pPr>
            <w:r>
              <w:t>Incorrect academic data</w:t>
            </w:r>
          </w:p>
        </w:tc>
        <w:tc>
          <w:tcPr>
            <w:tcW w:w="3312" w:type="dxa"/>
          </w:tcPr>
          <w:p w14:paraId="3C1DAF74">
            <w:pPr>
              <w:spacing w:after="0" w:line="240" w:lineRule="auto"/>
            </w:pPr>
            <w:r>
              <w:t>High</w:t>
            </w:r>
          </w:p>
        </w:tc>
        <w:tc>
          <w:tcPr>
            <w:tcW w:w="3312" w:type="dxa"/>
          </w:tcPr>
          <w:p w14:paraId="49DC1C93">
            <w:pPr>
              <w:spacing w:after="0" w:line="240" w:lineRule="auto"/>
            </w:pPr>
            <w:r>
              <w:t>Validation, audit logs and controlled updates.</w:t>
            </w:r>
          </w:p>
        </w:tc>
      </w:tr>
      <w:tr w14:paraId="76499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1D00330E">
            <w:pPr>
              <w:spacing w:after="0" w:line="240" w:lineRule="auto"/>
            </w:pPr>
            <w:r>
              <w:t>Unauthorized access</w:t>
            </w:r>
          </w:p>
        </w:tc>
        <w:tc>
          <w:tcPr>
            <w:tcW w:w="3312" w:type="dxa"/>
          </w:tcPr>
          <w:p w14:paraId="54788910">
            <w:pPr>
              <w:spacing w:after="0" w:line="240" w:lineRule="auto"/>
            </w:pPr>
            <w:r>
              <w:t>High</w:t>
            </w:r>
          </w:p>
        </w:tc>
        <w:tc>
          <w:tcPr>
            <w:tcW w:w="3312" w:type="dxa"/>
          </w:tcPr>
          <w:p w14:paraId="1ADA1F80">
            <w:pPr>
              <w:spacing w:after="0" w:line="240" w:lineRule="auto"/>
            </w:pPr>
            <w:r>
              <w:t>RBAC and security tests.</w:t>
            </w:r>
          </w:p>
        </w:tc>
      </w:tr>
      <w:tr w14:paraId="4BB56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E6625B3">
            <w:pPr>
              <w:spacing w:after="0" w:line="240" w:lineRule="auto"/>
            </w:pPr>
            <w:r>
              <w:t>Payment issues</w:t>
            </w:r>
          </w:p>
        </w:tc>
        <w:tc>
          <w:tcPr>
            <w:tcW w:w="3312" w:type="dxa"/>
          </w:tcPr>
          <w:p w14:paraId="79C353ED">
            <w:pPr>
              <w:spacing w:after="0" w:line="240" w:lineRule="auto"/>
            </w:pPr>
            <w:r>
              <w:t>High</w:t>
            </w:r>
          </w:p>
        </w:tc>
        <w:tc>
          <w:tcPr>
            <w:tcW w:w="3312" w:type="dxa"/>
          </w:tcPr>
          <w:p w14:paraId="3D0E8413">
            <w:pPr>
              <w:spacing w:after="0" w:line="240" w:lineRule="auto"/>
            </w:pPr>
            <w:r>
              <w:t>Compliant gateway and reconciliation.</w:t>
            </w:r>
          </w:p>
        </w:tc>
      </w:tr>
      <w:tr w14:paraId="51AD9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53D0986">
            <w:pPr>
              <w:spacing w:after="0" w:line="240" w:lineRule="auto"/>
            </w:pPr>
            <w:r>
              <w:t>Requirement changes</w:t>
            </w:r>
          </w:p>
        </w:tc>
        <w:tc>
          <w:tcPr>
            <w:tcW w:w="3312" w:type="dxa"/>
          </w:tcPr>
          <w:p w14:paraId="29926AB4">
            <w:pPr>
              <w:spacing w:after="0" w:line="240" w:lineRule="auto"/>
            </w:pPr>
            <w:r>
              <w:t>Medium</w:t>
            </w:r>
          </w:p>
        </w:tc>
        <w:tc>
          <w:tcPr>
            <w:tcW w:w="3312" w:type="dxa"/>
          </w:tcPr>
          <w:p w14:paraId="51450C8F">
            <w:pPr>
              <w:spacing w:after="0" w:line="240" w:lineRule="auto"/>
            </w:pPr>
            <w:r>
              <w:t>Agile backlog and sprint reviews.</w:t>
            </w:r>
          </w:p>
        </w:tc>
      </w:tr>
      <w:tr w14:paraId="0CEC4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264DC50">
            <w:pPr>
              <w:spacing w:after="0" w:line="240" w:lineRule="auto"/>
            </w:pPr>
            <w:r>
              <w:t>Registration peak load</w:t>
            </w:r>
          </w:p>
        </w:tc>
        <w:tc>
          <w:tcPr>
            <w:tcW w:w="3312" w:type="dxa"/>
          </w:tcPr>
          <w:p w14:paraId="38D69E69">
            <w:pPr>
              <w:spacing w:after="0" w:line="240" w:lineRule="auto"/>
            </w:pPr>
            <w:r>
              <w:t>High</w:t>
            </w:r>
          </w:p>
        </w:tc>
        <w:tc>
          <w:tcPr>
            <w:tcW w:w="3312" w:type="dxa"/>
          </w:tcPr>
          <w:p w14:paraId="15B687B5">
            <w:pPr>
              <w:spacing w:after="0" w:line="240" w:lineRule="auto"/>
            </w:pPr>
            <w:r>
              <w:t>Load testing, indexes, caching and capacity planning.</w:t>
            </w:r>
          </w:p>
        </w:tc>
      </w:tr>
      <w:tr w14:paraId="50896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2D71DD4D">
            <w:pPr>
              <w:spacing w:after="0" w:line="240" w:lineRule="auto"/>
            </w:pPr>
            <w:r>
              <w:t>Downtime</w:t>
            </w:r>
          </w:p>
        </w:tc>
        <w:tc>
          <w:tcPr>
            <w:tcW w:w="3312" w:type="dxa"/>
          </w:tcPr>
          <w:p w14:paraId="7B8C054C">
            <w:pPr>
              <w:spacing w:after="0" w:line="240" w:lineRule="auto"/>
            </w:pPr>
            <w:r>
              <w:t>High</w:t>
            </w:r>
          </w:p>
        </w:tc>
        <w:tc>
          <w:tcPr>
            <w:tcW w:w="3312" w:type="dxa"/>
          </w:tcPr>
          <w:p w14:paraId="7F3AE6C3">
            <w:pPr>
              <w:spacing w:after="0" w:line="240" w:lineRule="auto"/>
            </w:pPr>
            <w:r>
              <w:t>Monitoring, backups and recovery.</w:t>
            </w:r>
          </w:p>
        </w:tc>
      </w:tr>
      <w:tr w14:paraId="52D31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2EA10FC9">
            <w:pPr>
              <w:spacing w:after="0" w:line="240" w:lineRule="auto"/>
            </w:pPr>
            <w:r>
              <w:t>Privacy exposure</w:t>
            </w:r>
          </w:p>
        </w:tc>
        <w:tc>
          <w:tcPr>
            <w:tcW w:w="3312" w:type="dxa"/>
          </w:tcPr>
          <w:p w14:paraId="72DE6956">
            <w:pPr>
              <w:spacing w:after="0" w:line="240" w:lineRule="auto"/>
            </w:pPr>
            <w:r>
              <w:t>High</w:t>
            </w:r>
          </w:p>
        </w:tc>
        <w:tc>
          <w:tcPr>
            <w:tcW w:w="3312" w:type="dxa"/>
          </w:tcPr>
          <w:p w14:paraId="67CB5007">
            <w:pPr>
              <w:spacing w:after="0" w:line="240" w:lineRule="auto"/>
            </w:pPr>
            <w:r>
              <w:t>Least privilege, encryption and secure data handling.</w:t>
            </w:r>
          </w:p>
        </w:tc>
      </w:tr>
    </w:tbl>
    <w:p w14:paraId="423114DF">
      <w:pPr>
        <w:pStyle w:val="2"/>
      </w:pPr>
      <w:r>
        <w:t>13. Future Enhancements</w:t>
      </w:r>
    </w:p>
    <w:p w14:paraId="6CA862E9">
      <w:pPr>
        <w:pStyle w:val="23"/>
      </w:pPr>
      <w:r>
        <w:t>Mobile application using the same REST API.</w:t>
      </w:r>
    </w:p>
    <w:p w14:paraId="621DFCC9">
      <w:pPr>
        <w:pStyle w:val="23"/>
      </w:pPr>
      <w:r>
        <w:t>AI-based academic progress insights.</w:t>
      </w:r>
    </w:p>
    <w:p w14:paraId="3F72D072">
      <w:pPr>
        <w:pStyle w:val="23"/>
      </w:pPr>
      <w:r>
        <w:t>Attendance and academic-risk alerts.</w:t>
      </w:r>
    </w:p>
    <w:p w14:paraId="359F4B95">
      <w:pPr>
        <w:pStyle w:val="23"/>
      </w:pPr>
      <w:r>
        <w:t>Integrated LMS and assignment notifications.</w:t>
      </w:r>
    </w:p>
    <w:p w14:paraId="1EE79A97">
      <w:pPr>
        <w:pStyle w:val="23"/>
      </w:pPr>
      <w:r>
        <w:t>Digital campus ID services.</w:t>
      </w:r>
    </w:p>
    <w:p w14:paraId="09E6B2AC">
      <w:pPr>
        <w:pStyle w:val="23"/>
      </w:pPr>
      <w:r>
        <w:t>Parent/guardian read-only portal where institution policy permits.</w:t>
      </w:r>
    </w:p>
    <w:p w14:paraId="26C85C46">
      <w:pPr>
        <w:pStyle w:val="23"/>
      </w:pPr>
      <w:r>
        <w:t>Faculty and administrator analytics.</w:t>
      </w:r>
    </w:p>
    <w:p w14:paraId="536C6E72">
      <w:pPr>
        <w:pStyle w:val="23"/>
      </w:pPr>
      <w:r>
        <w:t>Single sign-on across university services.</w:t>
      </w:r>
    </w:p>
    <w:p w14:paraId="09DE5B9B">
      <w:pPr>
        <w:pStyle w:val="2"/>
      </w:pPr>
      <w:r>
        <w:t>14. Conclusion</w:t>
      </w:r>
    </w:p>
    <w:p w14:paraId="1E486000">
      <w:r>
        <w:t>UniSphere demonstrates how a student ERP can be analyzed and designed using software engineering principles. Agile Scrum supports incremental delivery, Python/Django provides a practical application platform, and PostgreSQL supports reliable transactional data. The prototype screens demonstrate the complete student journey across login, dashboard, attendance, registration, results, fees, timetable and profile.</w:t>
      </w:r>
    </w:p>
    <w:p w14:paraId="608C5BAF">
      <w:pPr>
        <w:pStyle w:val="2"/>
      </w:pPr>
      <w:r>
        <w:t>15. Reference Basis</w:t>
      </w:r>
    </w:p>
    <w:p w14:paraId="14BF1EE6">
      <w:r>
        <w:t>The case study used publicly accessible KL University ERP pages and university ERP guidance as functional references, particularly for student login, dashboard navigation, academic registration, attendance, results, fees and student services. The UniSphere branding, interface, sample data and screenshots are independently created mockups for this assignment and are not screenshots of KL University’s portal. citeturn0view0turn0search12turn0search15</w:t>
      </w:r>
    </w:p>
    <w:p w14:paraId="5BD6FC0E">
      <w:r>
        <w:t>Replace the student details on the cover page before LMS submission.</w:t>
      </w:r>
    </w:p>
    <w:sectPr>
      <w:pgSz w:w="12240" w:h="15840"/>
      <w:pgMar w:top="936" w:right="1152" w:bottom="936"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13309A9"/>
    <w:rsid w:val="541616E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1707</Words>
  <Characters>11243</Characters>
  <Lines>0</Lines>
  <Paragraphs>0</Paragraphs>
  <TotalTime>1</TotalTime>
  <ScaleCrop>false</ScaleCrop>
  <LinksUpToDate>false</LinksUpToDate>
  <CharactersWithSpaces>12579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Sai Sujith</cp:lastModifiedBy>
  <dcterms:modified xsi:type="dcterms:W3CDTF">2026-09-30T06:46:26Z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eyJoZGlkIjoiODAyZjUzZDllNzc4YmUxODFlMzUyMzgzMDM1MTE3ZGMiLCJ1c2VySWQiOiI1NDk3NjkzNzIxNzUifQ==</vt:lpwstr>
  </property>
  <property fmtid="{D5CDD505-2E9C-101B-9397-08002B2CF9AE}" pid="3" name="KSOProductBuildVer">
    <vt:lpwstr>1033-12.1.0.28485</vt:lpwstr>
  </property>
  <property fmtid="{D5CDD505-2E9C-101B-9397-08002B2CF9AE}" pid="4" name="ICV">
    <vt:lpwstr>AD8DEBEB39C7425BA472A3A1889BCA9B_12</vt:lpwstr>
  </property>
</Properties>
</file>